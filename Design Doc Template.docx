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737" w:rsidRPr="00720B50" w:rsidRDefault="00D53234" w:rsidP="00692F74">
      <w:pPr>
        <w:pStyle w:val="Heading1"/>
      </w:pPr>
      <w:bookmarkStart w:id="0" w:name="_Toc20197176"/>
      <w:r>
        <w:rPr>
          <w:noProof/>
          <w:lang w:val="en-US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-812165</wp:posOffset>
            </wp:positionH>
            <wp:positionV relativeFrom="paragraph">
              <wp:posOffset>5562600</wp:posOffset>
            </wp:positionV>
            <wp:extent cx="1774190" cy="35433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gniza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1571" w:rsidRPr="00720B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4265E65" wp14:editId="3F00192A">
                <wp:simplePos x="0" y="0"/>
                <wp:positionH relativeFrom="column">
                  <wp:posOffset>-676275</wp:posOffset>
                </wp:positionH>
                <wp:positionV relativeFrom="paragraph">
                  <wp:posOffset>523874</wp:posOffset>
                </wp:positionV>
                <wp:extent cx="4067175" cy="10001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7CCC" w:rsidRPr="00F938B3" w:rsidRDefault="004F5D67" w:rsidP="00B9322F">
                            <w:pPr>
                              <w:jc w:val="center"/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>Use case</w:t>
                            </w:r>
                            <w:r w:rsidR="00EE5C50">
                              <w:rPr>
                                <w:rFonts w:ascii="Arial" w:hAnsi="Arial"/>
                                <w:color w:val="404040" w:themeColor="text1" w:themeTint="BF"/>
                                <w:sz w:val="40"/>
                                <w:szCs w:val="40"/>
                              </w:rPr>
                              <w:t xml:space="preserve"> - &lt;Name of the Use case&gt;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65E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3.25pt;margin-top:41.25pt;width:320.25pt;height:78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" filled="f" stroked="f">
                <v:textbox>
                  <w:txbxContent>
                    <w:p w:rsidR="00007CCC" w:rsidRPr="00F938B3" w:rsidRDefault="004F5D67" w:rsidP="00B9322F">
                      <w:pPr>
                        <w:jc w:val="center"/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>Use case</w:t>
                      </w:r>
                      <w:r w:rsidR="00EE5C50">
                        <w:rPr>
                          <w:rFonts w:ascii="Arial" w:hAnsi="Arial"/>
                          <w:color w:val="404040" w:themeColor="text1" w:themeTint="BF"/>
                          <w:sz w:val="40"/>
                          <w:szCs w:val="40"/>
                        </w:rPr>
                        <w:t xml:space="preserve"> - &lt;Name of the Use case&gt;</w:t>
                      </w:r>
                    </w:p>
                  </w:txbxContent>
                </v:textbox>
              </v:shape>
            </w:pict>
          </mc:Fallback>
        </mc:AlternateContent>
      </w:r>
      <w:r w:rsidR="00993A2E" w:rsidRPr="00720B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2CFD86B" wp14:editId="5AAE5D1B">
                <wp:simplePos x="0" y="0"/>
                <wp:positionH relativeFrom="margin">
                  <wp:align>center</wp:align>
                </wp:positionH>
                <wp:positionV relativeFrom="paragraph">
                  <wp:posOffset>-378244</wp:posOffset>
                </wp:positionV>
                <wp:extent cx="7813675" cy="9561830"/>
                <wp:effectExtent l="0" t="0" r="0" b="12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3675" cy="956183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A1181" id="Rectangle 14" o:spid="_x0000_s1026" style="position:absolute;margin-left:0;margin-top:-29.8pt;width:615.25pt;height:752.9pt;z-index:2516531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" stroked="f" strokeweight="2pt">
                <v:fill r:id="rId13" o:title="" recolor="t" rotate="t" type="frame"/>
                <w10:wrap anchorx="margin"/>
              </v:rect>
            </w:pict>
          </mc:Fallback>
        </mc:AlternateContent>
      </w:r>
      <w:r w:rsidR="004F5D67" w:rsidRPr="00720B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36C5A6" wp14:editId="4649604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347005" cy="73025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7005" cy="73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7CCC" w:rsidRPr="00BF75FA" w:rsidRDefault="00007CCC" w:rsidP="0034528B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404040" w:themeColor="text1" w:themeTint="BF"/>
                                <w:sz w:val="56"/>
                                <w:szCs w:val="6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404040" w:themeColor="text1" w:themeTint="BF"/>
                                <w:sz w:val="56"/>
                                <w:szCs w:val="64"/>
                              </w:rPr>
                              <w:t>Design 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6C5A6" id="_x0000_s1027" type="#_x0000_t202" style="position:absolute;left:0;text-align:left;margin-left:0;margin-top:0;width:578.5pt;height:57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" filled="f" stroked="f">
                <v:textbox>
                  <w:txbxContent>
                    <w:p w:rsidR="00007CCC" w:rsidRPr="00BF75FA" w:rsidRDefault="00007CCC" w:rsidP="0034528B">
                      <w:pPr>
                        <w:jc w:val="center"/>
                        <w:rPr>
                          <w:rFonts w:ascii="Arial" w:hAnsi="Arial"/>
                          <w:b/>
                          <w:color w:val="404040" w:themeColor="text1" w:themeTint="BF"/>
                          <w:sz w:val="56"/>
                          <w:szCs w:val="64"/>
                        </w:rPr>
                      </w:pPr>
                      <w:r>
                        <w:rPr>
                          <w:rFonts w:ascii="Arial" w:hAnsi="Arial"/>
                          <w:b/>
                          <w:color w:val="404040" w:themeColor="text1" w:themeTint="BF"/>
                          <w:sz w:val="56"/>
                          <w:szCs w:val="64"/>
                        </w:rPr>
                        <w:t>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534" w:rsidRPr="00720B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7FF37B9" wp14:editId="650962F6">
                <wp:simplePos x="0" y="0"/>
                <wp:positionH relativeFrom="column">
                  <wp:posOffset>-937895</wp:posOffset>
                </wp:positionH>
                <wp:positionV relativeFrom="paragraph">
                  <wp:posOffset>-937895</wp:posOffset>
                </wp:positionV>
                <wp:extent cx="9143365" cy="521970"/>
                <wp:effectExtent l="0" t="0" r="635" b="0"/>
                <wp:wrapNone/>
                <wp:docPr id="4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3365" cy="52197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C2D52" id="Rectangle 46" o:spid="_x0000_s1026" style="position:absolute;margin-left:-73.85pt;margin-top:-73.85pt;width:719.95pt;height:41.1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" fillcolor="#5a5a5a [2109]" stroked="f" strokeweight="2pt"/>
            </w:pict>
          </mc:Fallback>
        </mc:AlternateContent>
      </w:r>
      <w:bookmarkStart w:id="1" w:name="_Toc460510237"/>
      <w:bookmarkStart w:id="2" w:name="_Toc460510709"/>
      <w:bookmarkStart w:id="3" w:name="_Toc460513404"/>
      <w:bookmarkStart w:id="4" w:name="_Toc460573358"/>
      <w:bookmarkStart w:id="5" w:name="_Toc460573534"/>
      <w:bookmarkStart w:id="6" w:name="_Toc460573667"/>
      <w:bookmarkStart w:id="7" w:name="_Toc460574021"/>
      <w:bookmarkStart w:id="8" w:name="_Toc460574041"/>
      <w:bookmarkStart w:id="9" w:name="_Toc460574390"/>
      <w:bookmarkStart w:id="10" w:name="_Toc460574561"/>
      <w:bookmarkStart w:id="11" w:name="_Toc460575138"/>
      <w:bookmarkStart w:id="12" w:name="_Toc460606157"/>
      <w:r w:rsidR="00DE7C10" w:rsidRPr="00720B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FCFEE9" wp14:editId="35CC259C">
                <wp:simplePos x="0" y="0"/>
                <wp:positionH relativeFrom="column">
                  <wp:posOffset>1047750</wp:posOffset>
                </wp:positionH>
                <wp:positionV relativeFrom="paragraph">
                  <wp:posOffset>5492318</wp:posOffset>
                </wp:positionV>
                <wp:extent cx="0" cy="456565"/>
                <wp:effectExtent l="0" t="0" r="19050" b="1968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65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FDCAC" id="Straight Connector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432.45pt" to="82.5pt,4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" strokecolor="#7f7f7f [1612]"/>
            </w:pict>
          </mc:Fallback>
        </mc:AlternateContent>
      </w:r>
      <w:r w:rsidR="00DE7C10" w:rsidRPr="00720B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B99E6" wp14:editId="64DC10A7">
                <wp:simplePos x="0" y="0"/>
                <wp:positionH relativeFrom="column">
                  <wp:posOffset>1240993</wp:posOffset>
                </wp:positionH>
                <wp:positionV relativeFrom="paragraph">
                  <wp:posOffset>5417820</wp:posOffset>
                </wp:positionV>
                <wp:extent cx="1080135" cy="525145"/>
                <wp:effectExtent l="0" t="0" r="5715" b="82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52514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FF2C7" id="Rectangle 17" o:spid="_x0000_s1026" style="position:absolute;margin-left:97.7pt;margin-top:426.6pt;width:85.05pt;height:4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" stroked="f" strokeweight="2pt">
                <v:fill r:id="rId16" o:title="" recolor="t" rotate="t" type="frame"/>
              </v:rect>
            </w:pict>
          </mc:Fallback>
        </mc:AlternateContent>
      </w:r>
      <w:r w:rsidR="00704534" w:rsidRPr="00720B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977B97F" wp14:editId="31142D61">
                <wp:simplePos x="0" y="0"/>
                <wp:positionH relativeFrom="column">
                  <wp:posOffset>-937895</wp:posOffset>
                </wp:positionH>
                <wp:positionV relativeFrom="paragraph">
                  <wp:posOffset>4745800</wp:posOffset>
                </wp:positionV>
                <wp:extent cx="7813675" cy="4132580"/>
                <wp:effectExtent l="0" t="0" r="0" b="12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3675" cy="4132580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 b="-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  <w:p w:rsidR="00007CCC" w:rsidRDefault="00007CCC" w:rsidP="00F36F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7B97F" id="Rectangle 21" o:spid="_x0000_s1028" style="position:absolute;left:0;text-align:left;margin-left:-73.85pt;margin-top:373.7pt;width:615.25pt;height:325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" stroked="f" strokeweight="2pt">
                <v:fill r:id="rId18" o:title="" recolor="t" rotate="t" type="frame"/>
                <v:textbox>
                  <w:txbxContent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  <w:p w:rsidR="00007CCC" w:rsidRDefault="00007CCC" w:rsidP="00F36F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DA2A67" w:rsidRPr="00720B50">
        <w:br w:type="page"/>
      </w:r>
      <w:bookmarkStart w:id="13" w:name="_Toc396141311"/>
    </w:p>
    <w:tbl>
      <w:tblPr>
        <w:tblStyle w:val="TableGrid"/>
        <w:tblW w:w="10396" w:type="dxa"/>
        <w:jc w:val="center"/>
        <w:tblLook w:val="04A0" w:firstRow="1" w:lastRow="0" w:firstColumn="1" w:lastColumn="0" w:noHBand="0" w:noVBand="1"/>
      </w:tblPr>
      <w:tblGrid>
        <w:gridCol w:w="605"/>
        <w:gridCol w:w="1081"/>
        <w:gridCol w:w="850"/>
        <w:gridCol w:w="1031"/>
        <w:gridCol w:w="1034"/>
        <w:gridCol w:w="1335"/>
        <w:gridCol w:w="938"/>
        <w:gridCol w:w="1492"/>
        <w:gridCol w:w="2030"/>
      </w:tblGrid>
      <w:tr w:rsidR="0016306F" w:rsidRPr="00720B50" w:rsidTr="004E000E">
        <w:trPr>
          <w:trHeight w:val="611"/>
          <w:jc w:val="center"/>
        </w:trPr>
        <w:tc>
          <w:tcPr>
            <w:tcW w:w="604" w:type="dxa"/>
            <w:shd w:val="clear" w:color="auto" w:fill="D9D9D9" w:themeFill="background1" w:themeFillShade="D9"/>
            <w:vAlign w:val="center"/>
          </w:tcPr>
          <w:bookmarkEnd w:id="13"/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proofErr w:type="spellStart"/>
            <w:r w:rsidRPr="00720B50">
              <w:rPr>
                <w:rFonts w:asciiTheme="minorHAnsi" w:eastAsia="Calibri" w:hAnsiTheme="minorHAnsi" w:cstheme="minorHAnsi"/>
                <w:b/>
              </w:rPr>
              <w:lastRenderedPageBreak/>
              <w:t>S.No</w:t>
            </w:r>
            <w:proofErr w:type="spellEnd"/>
          </w:p>
        </w:tc>
        <w:tc>
          <w:tcPr>
            <w:tcW w:w="1081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>Document author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>Version No.</w:t>
            </w:r>
          </w:p>
        </w:tc>
        <w:tc>
          <w:tcPr>
            <w:tcW w:w="1031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>Reviewed by</w:t>
            </w:r>
          </w:p>
        </w:tc>
        <w:tc>
          <w:tcPr>
            <w:tcW w:w="1034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>Approved by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 xml:space="preserve">Signed off by Use Case </w:t>
            </w:r>
            <w:proofErr w:type="spellStart"/>
            <w:r w:rsidRPr="00720B50">
              <w:rPr>
                <w:rFonts w:asciiTheme="minorHAnsi" w:eastAsia="Calibri" w:hAnsiTheme="minorHAnsi" w:cstheme="minorHAnsi"/>
                <w:b/>
              </w:rPr>
              <w:t>PoC</w:t>
            </w:r>
            <w:proofErr w:type="spellEnd"/>
          </w:p>
        </w:tc>
        <w:tc>
          <w:tcPr>
            <w:tcW w:w="759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>Remarks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>UAT Performer Name (AID)</w:t>
            </w:r>
          </w:p>
        </w:tc>
        <w:tc>
          <w:tcPr>
            <w:tcW w:w="2121" w:type="dxa"/>
            <w:shd w:val="clear" w:color="auto" w:fill="D9D9D9" w:themeFill="background1" w:themeFillShade="D9"/>
            <w:vAlign w:val="center"/>
          </w:tcPr>
          <w:p w:rsidR="00B20248" w:rsidRPr="00720B50" w:rsidRDefault="00B20248" w:rsidP="004E000E">
            <w:pPr>
              <w:jc w:val="center"/>
              <w:rPr>
                <w:rFonts w:asciiTheme="minorHAnsi" w:eastAsia="Calibri" w:hAnsiTheme="minorHAnsi" w:cstheme="minorHAnsi"/>
                <w:b/>
              </w:rPr>
            </w:pPr>
            <w:r w:rsidRPr="00720B50">
              <w:rPr>
                <w:rFonts w:asciiTheme="minorHAnsi" w:eastAsia="Calibri" w:hAnsiTheme="minorHAnsi" w:cstheme="minorHAnsi"/>
                <w:b/>
              </w:rPr>
              <w:t>UAT Sign-Off Authority Name (AID)</w:t>
            </w:r>
          </w:p>
        </w:tc>
      </w:tr>
      <w:tr w:rsidR="0016306F" w:rsidRPr="00720B50" w:rsidTr="0016306F">
        <w:trPr>
          <w:trHeight w:val="305"/>
          <w:jc w:val="center"/>
        </w:trPr>
        <w:tc>
          <w:tcPr>
            <w:tcW w:w="604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81" w:type="dxa"/>
            <w:vAlign w:val="center"/>
          </w:tcPr>
          <w:p w:rsidR="00B20248" w:rsidRPr="00720B50" w:rsidRDefault="00B20248" w:rsidP="0031434E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850" w:type="dxa"/>
            <w:vAlign w:val="center"/>
          </w:tcPr>
          <w:p w:rsidR="00B20248" w:rsidRPr="00720B50" w:rsidRDefault="00B20248" w:rsidP="00B20248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31" w:type="dxa"/>
            <w:vAlign w:val="center"/>
          </w:tcPr>
          <w:p w:rsidR="00B20248" w:rsidRPr="00720B50" w:rsidRDefault="00B20248" w:rsidP="00B20248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34" w:type="dxa"/>
            <w:vAlign w:val="center"/>
          </w:tcPr>
          <w:p w:rsidR="00B20248" w:rsidRPr="00720B50" w:rsidRDefault="00B20248" w:rsidP="00B20248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86" w:type="dxa"/>
            <w:vAlign w:val="center"/>
          </w:tcPr>
          <w:p w:rsidR="00B20248" w:rsidRPr="00720B50" w:rsidRDefault="00B20248" w:rsidP="00B20248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759" w:type="dxa"/>
            <w:vAlign w:val="center"/>
          </w:tcPr>
          <w:p w:rsidR="00B20248" w:rsidRPr="00720B50" w:rsidRDefault="00B20248" w:rsidP="00B20248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530" w:type="dxa"/>
          </w:tcPr>
          <w:p w:rsidR="00B20248" w:rsidRPr="00720B50" w:rsidRDefault="00B20248" w:rsidP="00B20248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121" w:type="dxa"/>
          </w:tcPr>
          <w:p w:rsidR="00B20248" w:rsidRPr="00720B50" w:rsidRDefault="00B20248" w:rsidP="00B20248">
            <w:pPr>
              <w:jc w:val="center"/>
              <w:rPr>
                <w:rFonts w:asciiTheme="minorHAnsi" w:eastAsia="Calibri" w:hAnsiTheme="minorHAnsi" w:cstheme="minorHAnsi"/>
              </w:rPr>
            </w:pPr>
          </w:p>
        </w:tc>
      </w:tr>
      <w:tr w:rsidR="0016306F" w:rsidRPr="00720B50" w:rsidTr="0016306F">
        <w:trPr>
          <w:trHeight w:val="305"/>
          <w:jc w:val="center"/>
        </w:trPr>
        <w:tc>
          <w:tcPr>
            <w:tcW w:w="604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81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850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31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34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86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759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530" w:type="dxa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121" w:type="dxa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</w:tr>
      <w:tr w:rsidR="0016306F" w:rsidRPr="00720B50" w:rsidTr="0016306F">
        <w:trPr>
          <w:trHeight w:val="305"/>
          <w:jc w:val="center"/>
        </w:trPr>
        <w:tc>
          <w:tcPr>
            <w:tcW w:w="604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81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850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31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034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86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759" w:type="dxa"/>
            <w:vAlign w:val="center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530" w:type="dxa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121" w:type="dxa"/>
          </w:tcPr>
          <w:p w:rsidR="00B20248" w:rsidRPr="00720B50" w:rsidRDefault="00B20248" w:rsidP="00CE03D1">
            <w:pPr>
              <w:rPr>
                <w:rFonts w:asciiTheme="minorHAnsi" w:eastAsia="Calibri" w:hAnsiTheme="minorHAnsi" w:cstheme="minorHAnsi"/>
              </w:rPr>
            </w:pPr>
          </w:p>
        </w:tc>
      </w:tr>
    </w:tbl>
    <w:p w:rsidR="00260737" w:rsidRPr="00720B50" w:rsidRDefault="00260737" w:rsidP="00E91183">
      <w:pPr>
        <w:jc w:val="both"/>
        <w:rPr>
          <w:rFonts w:asciiTheme="minorHAnsi" w:hAnsiTheme="minorHAnsi" w:cstheme="minorHAnsi"/>
        </w:rPr>
      </w:pPr>
    </w:p>
    <w:p w:rsidR="0003254D" w:rsidRPr="00720B50" w:rsidRDefault="0003254D" w:rsidP="00E91183">
      <w:pPr>
        <w:jc w:val="both"/>
        <w:rPr>
          <w:rFonts w:asciiTheme="minorHAnsi" w:hAnsiTheme="minorHAnsi" w:cstheme="minorHAnsi"/>
        </w:rPr>
      </w:pPr>
    </w:p>
    <w:p w:rsidR="005D7CBD" w:rsidRPr="00720B50" w:rsidRDefault="005D7CBD">
      <w:pPr>
        <w:rPr>
          <w:rFonts w:asciiTheme="minorHAnsi" w:eastAsia="MS Gothic" w:hAnsiTheme="minorHAnsi" w:cstheme="minorHAnsi"/>
          <w:b/>
          <w:bCs/>
          <w:color w:val="365F91"/>
          <w:sz w:val="28"/>
          <w:szCs w:val="28"/>
          <w:lang w:eastAsia="ja-JP"/>
        </w:rPr>
      </w:pPr>
      <w:r w:rsidRPr="00720B50">
        <w:rPr>
          <w:rFonts w:asciiTheme="minorHAnsi" w:eastAsia="MS Gothic" w:hAnsiTheme="minorHAnsi" w:cstheme="minorHAnsi"/>
          <w:b/>
          <w:bCs/>
          <w:color w:val="365F91"/>
          <w:sz w:val="28"/>
          <w:szCs w:val="28"/>
          <w:lang w:eastAsia="ja-JP"/>
        </w:rPr>
        <w:br w:type="page"/>
      </w:r>
    </w:p>
    <w:p w:rsidR="005D7477" w:rsidRPr="00720B50" w:rsidRDefault="005D7477" w:rsidP="004C587E">
      <w:pPr>
        <w:keepNext/>
        <w:keepLines/>
        <w:spacing w:before="480" w:after="240" w:line="276" w:lineRule="auto"/>
        <w:jc w:val="center"/>
        <w:rPr>
          <w:rFonts w:asciiTheme="minorHAnsi" w:eastAsia="MS Gothic" w:hAnsiTheme="minorHAnsi" w:cstheme="minorHAnsi"/>
          <w:b/>
          <w:bCs/>
          <w:color w:val="365F91"/>
          <w:sz w:val="28"/>
          <w:szCs w:val="28"/>
          <w:lang w:eastAsia="ja-JP"/>
        </w:rPr>
      </w:pPr>
      <w:r w:rsidRPr="00720B50">
        <w:rPr>
          <w:rFonts w:asciiTheme="minorHAnsi" w:eastAsia="MS Gothic" w:hAnsiTheme="minorHAnsi" w:cstheme="minorHAnsi"/>
          <w:b/>
          <w:bCs/>
          <w:color w:val="365F91"/>
          <w:sz w:val="28"/>
          <w:szCs w:val="28"/>
          <w:lang w:eastAsia="ja-JP"/>
        </w:rPr>
        <w:lastRenderedPageBreak/>
        <w:t>Table of Contents</w:t>
      </w:r>
    </w:p>
    <w:p w:rsidR="003E2A7C" w:rsidRPr="003E2A7C" w:rsidRDefault="005D7477">
      <w:pPr>
        <w:pStyle w:val="TOC1"/>
        <w:tabs>
          <w:tab w:val="left" w:pos="880"/>
        </w:tabs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0B50">
        <w:rPr>
          <w:rFonts w:asciiTheme="minorHAnsi" w:eastAsia="Calibri" w:hAnsiTheme="minorHAnsi" w:cstheme="minorHAnsi"/>
          <w:b/>
          <w:sz w:val="22"/>
          <w:szCs w:val="22"/>
        </w:rPr>
        <w:fldChar w:fldCharType="begin"/>
      </w:r>
      <w:r w:rsidRPr="00720B50">
        <w:rPr>
          <w:rFonts w:asciiTheme="minorHAnsi" w:eastAsia="Calibri" w:hAnsiTheme="minorHAnsi" w:cstheme="minorHAnsi"/>
          <w:b/>
          <w:sz w:val="22"/>
          <w:szCs w:val="22"/>
        </w:rPr>
        <w:instrText xml:space="preserve"> TOC \o "1-3" \h \z \u </w:instrText>
      </w:r>
      <w:r w:rsidRPr="00720B50">
        <w:rPr>
          <w:rFonts w:asciiTheme="minorHAnsi" w:eastAsia="Calibri" w:hAnsiTheme="minorHAnsi" w:cstheme="minorHAnsi"/>
          <w:b/>
          <w:sz w:val="22"/>
          <w:szCs w:val="22"/>
        </w:rPr>
        <w:fldChar w:fldCharType="separate"/>
      </w:r>
    </w:p>
    <w:p w:rsidR="003E2A7C" w:rsidRPr="003E2A7C" w:rsidRDefault="00135B7F">
      <w:pPr>
        <w:pStyle w:val="TOC1"/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77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1.0 </w:t>
        </w:r>
        <w:r w:rsid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  </w:t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Introduction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_Toc20197177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tabs>
          <w:tab w:val="left" w:pos="880"/>
        </w:tabs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78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1.1</w:t>
        </w:r>
        <w:r w:rsidR="003E2A7C" w:rsidRPr="003E2A7C">
          <w:rPr>
            <w:rFonts w:asciiTheme="minorHAnsi" w:eastAsiaTheme="minorEastAsia" w:hAnsiTheme="minorHAnsi" w:cstheme="minorHAnsi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Objective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_Toc20197178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tabs>
          <w:tab w:val="left" w:pos="880"/>
        </w:tabs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79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1.2</w:t>
        </w:r>
        <w:r w:rsidR="003E2A7C" w:rsidRPr="003E2A7C">
          <w:rPr>
            <w:rFonts w:asciiTheme="minorHAnsi" w:eastAsiaTheme="minorEastAsia" w:hAnsiTheme="minorHAnsi" w:cstheme="minorHAnsi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Automation Approach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_Toc20197179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tabs>
          <w:tab w:val="left" w:pos="880"/>
        </w:tabs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0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2.0</w:t>
        </w:r>
        <w:r w:rsidR="003E2A7C" w:rsidRPr="003E2A7C">
          <w:rPr>
            <w:rFonts w:asciiTheme="minorHAnsi" w:eastAsiaTheme="minorEastAsia" w:hAnsiTheme="minorHAnsi" w:cstheme="minorHAnsi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Use case details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_Toc20197180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tabs>
          <w:tab w:val="left" w:pos="880"/>
        </w:tabs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1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2.1</w:t>
        </w:r>
        <w:r w:rsidR="003E2A7C" w:rsidRPr="003E2A7C">
          <w:rPr>
            <w:rFonts w:asciiTheme="minorHAnsi" w:eastAsiaTheme="minorEastAsia" w:hAnsiTheme="minorHAnsi" w:cstheme="minorHAnsi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Steps Involved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_Toc20197181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tabs>
          <w:tab w:val="left" w:pos="880"/>
        </w:tabs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2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2.2</w:t>
        </w:r>
        <w:r w:rsidR="003E2A7C" w:rsidRPr="003E2A7C">
          <w:rPr>
            <w:rFonts w:asciiTheme="minorHAnsi" w:eastAsiaTheme="minorEastAsia" w:hAnsiTheme="minorHAnsi" w:cstheme="minorHAnsi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Action Details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_Toc20197182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3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2.3   </w:t>
        </w:r>
        <w:r w:rsid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</w:t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Pre requisite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_Toc20197183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5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4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2.4   </w:t>
        </w:r>
        <w:r w:rsid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</w:t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Current Process and Proposed Automation Solution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_Toc20197184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6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Pr="003E2A7C" w:rsidRDefault="00135B7F">
      <w:pPr>
        <w:pStyle w:val="TOC1"/>
        <w:rPr>
          <w:rFonts w:asciiTheme="minorHAnsi" w:eastAsiaTheme="minorEastAsia" w:hAnsiTheme="minorHAnsi" w:cstheme="minorHAnsi"/>
          <w:noProof/>
          <w:color w:val="000000" w:themeColor="text1"/>
          <w:sz w:val="16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Toc20197185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3.0   </w:t>
        </w:r>
        <w:r w:rsid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</w:t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Automation Procedure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_Toc20197185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6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3E2A7C" w:rsidRDefault="00135B7F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0197186" w:history="1"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4.0</w:t>
        </w:r>
        <w:r w:rsidR="003E2A7C" w:rsidRPr="003E2A7C">
          <w:rPr>
            <w:rFonts w:asciiTheme="minorHAnsi" w:eastAsiaTheme="minorEastAsia" w:hAnsiTheme="minorHAnsi" w:cstheme="minorHAnsi"/>
            <w:noProof/>
            <w:color w:val="000000" w:themeColor="text1"/>
            <w:sz w:val="16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Style w:val="Hyperlink"/>
            <w:rFonts w:asciiTheme="minorHAnsi" w:hAnsiTheme="minorHAnsi" w:cstheme="minorHAnsi"/>
            <w:noProof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Change Log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ab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begin"/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instrText xml:space="preserve"> PAGEREF _Toc20197186 \h </w:instrTex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separate"/>
        </w:r>
        <w:r w:rsidR="00A33DCE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7</w:t>
        </w:r>
        <w:r w:rsidR="003E2A7C" w:rsidRPr="003E2A7C">
          <w:rPr>
            <w:rFonts w:asciiTheme="minorHAnsi" w:hAnsiTheme="minorHAnsi" w:cstheme="minorHAnsi"/>
            <w:noProof/>
            <w:webHidden/>
            <w:color w:val="000000" w:themeColor="text1"/>
            <w:sz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fldChar w:fldCharType="end"/>
        </w:r>
      </w:hyperlink>
    </w:p>
    <w:p w:rsidR="00452F94" w:rsidRPr="00720B50" w:rsidRDefault="005D7477" w:rsidP="001E69EC">
      <w:pPr>
        <w:spacing w:after="200" w:line="276" w:lineRule="auto"/>
        <w:jc w:val="both"/>
        <w:rPr>
          <w:rFonts w:asciiTheme="minorHAnsi" w:eastAsia="Calibri" w:hAnsiTheme="minorHAnsi" w:cstheme="minorHAnsi"/>
          <w:b/>
          <w:bCs/>
          <w:noProof/>
        </w:rPr>
      </w:pPr>
      <w:r w:rsidRPr="00720B50">
        <w:rPr>
          <w:rFonts w:asciiTheme="minorHAnsi" w:eastAsia="Calibri" w:hAnsiTheme="minorHAnsi" w:cstheme="minorHAnsi"/>
          <w:b/>
          <w:bCs/>
          <w:noProof/>
          <w:sz w:val="22"/>
          <w:szCs w:val="22"/>
        </w:rPr>
        <w:fldChar w:fldCharType="end"/>
      </w:r>
    </w:p>
    <w:p w:rsidR="005D7CBD" w:rsidRPr="00720B50" w:rsidRDefault="005D7CBD">
      <w:pPr>
        <w:rPr>
          <w:rFonts w:asciiTheme="minorHAnsi" w:hAnsiTheme="minorHAnsi" w:cstheme="minorHAnsi"/>
          <w:b/>
          <w:bCs/>
          <w:color w:val="365F91"/>
          <w:sz w:val="28"/>
          <w:szCs w:val="28"/>
        </w:rPr>
      </w:pPr>
      <w:bookmarkStart w:id="14" w:name="_Toc460510710"/>
      <w:bookmarkStart w:id="15" w:name="_Toc460513405"/>
      <w:bookmarkStart w:id="16" w:name="_Toc460573359"/>
      <w:bookmarkStart w:id="17" w:name="_Toc460573535"/>
      <w:bookmarkStart w:id="18" w:name="_Toc460573668"/>
      <w:bookmarkStart w:id="19" w:name="_Toc460574042"/>
      <w:bookmarkStart w:id="20" w:name="_Toc460574562"/>
      <w:bookmarkStart w:id="21" w:name="_Toc460575139"/>
      <w:r w:rsidRPr="00720B50">
        <w:rPr>
          <w:rFonts w:asciiTheme="minorHAnsi" w:hAnsiTheme="minorHAnsi" w:cstheme="minorHAnsi"/>
          <w:color w:val="365F91"/>
          <w:sz w:val="28"/>
          <w:szCs w:val="28"/>
        </w:rPr>
        <w:br w:type="page"/>
      </w:r>
    </w:p>
    <w:p w:rsidR="00537472" w:rsidRPr="00720B50" w:rsidRDefault="000B6873" w:rsidP="002270B5">
      <w:pPr>
        <w:pStyle w:val="Heading1"/>
        <w:numPr>
          <w:ilvl w:val="0"/>
          <w:numId w:val="0"/>
        </w:numPr>
      </w:pPr>
      <w:bookmarkStart w:id="22" w:name="_Toc20197177"/>
      <w:r>
        <w:lastRenderedPageBreak/>
        <w:t xml:space="preserve">1.0 </w:t>
      </w:r>
      <w:r w:rsidR="00537472" w:rsidRPr="00720B50">
        <w:t>Introduction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537472" w:rsidRPr="00720B50">
        <w:t xml:space="preserve"> </w:t>
      </w:r>
    </w:p>
    <w:p w:rsidR="00537472" w:rsidRPr="00720B50" w:rsidRDefault="00537472" w:rsidP="00816D4E">
      <w:pPr>
        <w:pStyle w:val="Heading1"/>
        <w:numPr>
          <w:ilvl w:val="1"/>
          <w:numId w:val="4"/>
        </w:numPr>
      </w:pPr>
      <w:bookmarkStart w:id="23" w:name="_Toc460510711"/>
      <w:bookmarkStart w:id="24" w:name="_Toc460513406"/>
      <w:bookmarkStart w:id="25" w:name="_Toc460573360"/>
      <w:bookmarkStart w:id="26" w:name="_Toc460573536"/>
      <w:bookmarkStart w:id="27" w:name="_Toc460573669"/>
      <w:bookmarkStart w:id="28" w:name="_Toc460574043"/>
      <w:bookmarkStart w:id="29" w:name="_Toc460574563"/>
      <w:bookmarkStart w:id="30" w:name="_Toc460575140"/>
      <w:bookmarkStart w:id="31" w:name="_Toc20197178"/>
      <w:r w:rsidRPr="00720B50">
        <w:t>Objective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3950FB" w:rsidRPr="00720B50" w:rsidRDefault="003950FB" w:rsidP="003950FB">
      <w:pPr>
        <w:rPr>
          <w:rFonts w:asciiTheme="minorHAnsi" w:hAnsiTheme="minorHAnsi" w:cstheme="minorHAnsi"/>
          <w:lang w:val="en-GB"/>
        </w:rPr>
      </w:pPr>
    </w:p>
    <w:p w:rsidR="005E4CE0" w:rsidRPr="00113154" w:rsidRDefault="002645EA" w:rsidP="00134978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</w:rPr>
      </w:pPr>
      <w:r w:rsidRPr="00113154">
        <w:rPr>
          <w:rFonts w:asciiTheme="minorHAnsi" w:eastAsia="Calibri" w:hAnsiTheme="minorHAnsi" w:cstheme="minorHAnsi"/>
        </w:rPr>
        <w:t xml:space="preserve">The objective of this document is to provide guidance and template material which is intended to assist the user in implementing automation solution for the use case </w:t>
      </w:r>
      <w:r w:rsidRPr="003C0DEF">
        <w:rPr>
          <w:rFonts w:asciiTheme="minorHAnsi" w:eastAsia="Calibri" w:hAnsiTheme="minorHAnsi" w:cstheme="minorHAnsi"/>
          <w:b/>
        </w:rPr>
        <w:t>“</w:t>
      </w:r>
      <w:bookmarkStart w:id="32" w:name="_Toc460510712"/>
      <w:bookmarkStart w:id="33" w:name="_Toc460513407"/>
      <w:bookmarkStart w:id="34" w:name="_Toc460573361"/>
      <w:bookmarkStart w:id="35" w:name="_Toc460573537"/>
      <w:bookmarkStart w:id="36" w:name="_Toc460573670"/>
      <w:bookmarkStart w:id="37" w:name="_Toc460574044"/>
      <w:bookmarkStart w:id="38" w:name="_Toc460574564"/>
      <w:r w:rsidR="00853C5C">
        <w:rPr>
          <w:rFonts w:asciiTheme="minorHAnsi" w:hAnsiTheme="minorHAnsi"/>
          <w:b/>
          <w:color w:val="404040" w:themeColor="text1" w:themeTint="BF"/>
        </w:rPr>
        <w:t>ABC</w:t>
      </w:r>
      <w:r w:rsidR="00653E88" w:rsidRPr="00134978">
        <w:rPr>
          <w:rFonts w:asciiTheme="minorHAnsi" w:eastAsia="Calibri" w:hAnsiTheme="minorHAnsi" w:cstheme="minorHAnsi"/>
          <w:b/>
        </w:rPr>
        <w:t xml:space="preserve">” </w:t>
      </w:r>
      <w:r w:rsidR="00653E88">
        <w:rPr>
          <w:rFonts w:asciiTheme="minorHAnsi" w:eastAsia="Calibri" w:hAnsiTheme="minorHAnsi" w:cstheme="minorHAnsi"/>
        </w:rPr>
        <w:t>using ITPA</w:t>
      </w:r>
      <w:r w:rsidR="0090580C">
        <w:rPr>
          <w:rFonts w:asciiTheme="minorHAnsi" w:eastAsia="Calibri" w:hAnsiTheme="minorHAnsi" w:cstheme="minorHAnsi"/>
        </w:rPr>
        <w:t xml:space="preserve"> and RPA</w:t>
      </w:r>
      <w:r w:rsidR="00653E88">
        <w:rPr>
          <w:rFonts w:asciiTheme="minorHAnsi" w:eastAsia="Calibri" w:hAnsiTheme="minorHAnsi" w:cstheme="minorHAnsi"/>
        </w:rPr>
        <w:t>.</w:t>
      </w:r>
      <w:r w:rsidR="0036566D">
        <w:rPr>
          <w:rFonts w:asciiTheme="minorHAnsi" w:eastAsia="Calibri" w:hAnsiTheme="minorHAnsi" w:cstheme="minorHAnsi"/>
        </w:rPr>
        <w:t xml:space="preserve"> </w:t>
      </w:r>
      <w:r w:rsidR="0036566D" w:rsidRPr="0036566D">
        <w:rPr>
          <w:rFonts w:asciiTheme="minorHAnsi" w:eastAsia="Calibri" w:hAnsiTheme="minorHAnsi" w:cstheme="minorHAnsi"/>
          <w:highlight w:val="yellow"/>
        </w:rPr>
        <w:t xml:space="preserve">Business role of this use case is </w:t>
      </w:r>
      <w:r w:rsidR="00853C5C">
        <w:rPr>
          <w:rFonts w:asciiTheme="minorHAnsi" w:eastAsia="Calibri" w:hAnsiTheme="minorHAnsi" w:cstheme="minorHAnsi"/>
          <w:highlight w:val="yellow"/>
        </w:rPr>
        <w:t>&lt;Business role&gt;</w:t>
      </w:r>
      <w:r w:rsidR="0036566D" w:rsidRPr="0036566D">
        <w:rPr>
          <w:rFonts w:asciiTheme="minorHAnsi" w:eastAsia="Calibri" w:hAnsiTheme="minorHAnsi" w:cstheme="minorHAnsi"/>
          <w:highlight w:val="yellow"/>
        </w:rPr>
        <w:t>.</w:t>
      </w:r>
    </w:p>
    <w:p w:rsidR="00537472" w:rsidRPr="00720B50" w:rsidRDefault="00537472" w:rsidP="00816D4E">
      <w:pPr>
        <w:pStyle w:val="Heading1"/>
        <w:numPr>
          <w:ilvl w:val="1"/>
          <w:numId w:val="4"/>
        </w:numPr>
      </w:pPr>
      <w:bookmarkStart w:id="39" w:name="_Toc460575141"/>
      <w:bookmarkStart w:id="40" w:name="_Toc20197179"/>
      <w:r w:rsidRPr="00720B50">
        <w:t>Automation Approach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E602AE" w:rsidRPr="00720B50" w:rsidRDefault="00E602AE" w:rsidP="00E602AE">
      <w:pPr>
        <w:rPr>
          <w:rFonts w:asciiTheme="minorHAnsi" w:hAnsiTheme="minorHAnsi" w:cstheme="minorHAnsi"/>
          <w:lang w:val="en-GB"/>
        </w:rPr>
      </w:pPr>
    </w:p>
    <w:p w:rsidR="005E6C6B" w:rsidRDefault="00564937" w:rsidP="003C0DEF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</w:rPr>
      </w:pPr>
      <w:r w:rsidRPr="00113154">
        <w:rPr>
          <w:rFonts w:asciiTheme="minorHAnsi" w:eastAsia="Calibri" w:hAnsiTheme="minorHAnsi" w:cstheme="minorHAnsi"/>
        </w:rPr>
        <w:t>In a real time scenario, automating the complex use case has always involved partitioning the use case into simpler sub-tasks. The solution implementation involves analyzing the use case by understanding the SOP documents and splitting it into several tasks. Then find the appropriate acti</w:t>
      </w:r>
      <w:r w:rsidR="00653E88">
        <w:rPr>
          <w:rFonts w:asciiTheme="minorHAnsi" w:eastAsia="Calibri" w:hAnsiTheme="minorHAnsi" w:cstheme="minorHAnsi"/>
        </w:rPr>
        <w:t xml:space="preserve">vity for the sub-tasks in ITPA </w:t>
      </w:r>
      <w:r w:rsidRPr="00113154">
        <w:rPr>
          <w:rFonts w:asciiTheme="minorHAnsi" w:eastAsia="Calibri" w:hAnsiTheme="minorHAnsi" w:cstheme="minorHAnsi"/>
        </w:rPr>
        <w:t>to automa</w:t>
      </w:r>
      <w:r w:rsidR="003C0DEF">
        <w:rPr>
          <w:rFonts w:asciiTheme="minorHAnsi" w:eastAsia="Calibri" w:hAnsiTheme="minorHAnsi" w:cstheme="minorHAnsi"/>
        </w:rPr>
        <w:t xml:space="preserve">te and implement the solution. </w:t>
      </w:r>
      <w:r w:rsidRPr="00113154">
        <w:rPr>
          <w:rFonts w:asciiTheme="minorHAnsi" w:eastAsia="Calibri" w:hAnsiTheme="minorHAnsi" w:cstheme="minorHAnsi"/>
        </w:rPr>
        <w:t xml:space="preserve">If the appropriate </w:t>
      </w:r>
      <w:r w:rsidR="00653E88">
        <w:rPr>
          <w:rFonts w:asciiTheme="minorHAnsi" w:eastAsia="Calibri" w:hAnsiTheme="minorHAnsi" w:cstheme="minorHAnsi"/>
        </w:rPr>
        <w:t>ITPA</w:t>
      </w:r>
      <w:r w:rsidR="00D17559">
        <w:rPr>
          <w:rFonts w:asciiTheme="minorHAnsi" w:eastAsia="Calibri" w:hAnsiTheme="minorHAnsi" w:cstheme="minorHAnsi"/>
        </w:rPr>
        <w:t xml:space="preserve"> </w:t>
      </w:r>
      <w:r w:rsidRPr="00113154">
        <w:rPr>
          <w:rFonts w:asciiTheme="minorHAnsi" w:eastAsia="Calibri" w:hAnsiTheme="minorHAnsi" w:cstheme="minorHAnsi"/>
        </w:rPr>
        <w:t>activity is not available for the identified sub-task, then look for an alternate approach to automate it using script based approach</w:t>
      </w:r>
      <w:r w:rsidR="003C0DEF">
        <w:rPr>
          <w:rFonts w:asciiTheme="minorHAnsi" w:eastAsia="Calibri" w:hAnsiTheme="minorHAnsi" w:cstheme="minorHAnsi"/>
        </w:rPr>
        <w:t xml:space="preserve"> or RPA</w:t>
      </w:r>
      <w:r w:rsidR="00113154" w:rsidRPr="00113154">
        <w:rPr>
          <w:rFonts w:asciiTheme="minorHAnsi" w:eastAsia="Calibri" w:hAnsiTheme="minorHAnsi" w:cstheme="minorHAnsi"/>
        </w:rPr>
        <w:t>.</w:t>
      </w:r>
    </w:p>
    <w:p w:rsidR="005E6C6B" w:rsidRDefault="005E6C6B" w:rsidP="00FC1DBD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</w:rPr>
      </w:pPr>
    </w:p>
    <w:p w:rsidR="00AE770C" w:rsidRDefault="007F384F" w:rsidP="00AE770C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</w:rPr>
      </w:pPr>
      <w:r w:rsidRPr="00205C29">
        <w:rPr>
          <w:rFonts w:asciiTheme="minorHAnsi" w:eastAsia="Calibri" w:hAnsiTheme="minorHAnsi" w:cstheme="minorHAnsi"/>
          <w:b/>
          <w:bCs/>
          <w:i/>
          <w:iCs/>
          <w:sz w:val="24"/>
          <w:szCs w:val="24"/>
        </w:rPr>
        <w:t>Before Automation</w:t>
      </w:r>
      <w:r>
        <w:rPr>
          <w:rFonts w:asciiTheme="minorHAnsi" w:eastAsia="Calibri" w:hAnsiTheme="minorHAnsi" w:cstheme="minorHAnsi"/>
          <w:b/>
          <w:bCs/>
          <w:i/>
          <w:iCs/>
          <w:sz w:val="24"/>
          <w:szCs w:val="24"/>
        </w:rPr>
        <w:t>:</w:t>
      </w:r>
      <w:r w:rsidR="00AE770C" w:rsidRPr="00AE770C">
        <w:rPr>
          <w:rFonts w:asciiTheme="minorHAnsi" w:eastAsia="Calibri" w:hAnsiTheme="minorHAnsi" w:cstheme="minorHAnsi"/>
        </w:rPr>
        <w:t xml:space="preserve"> </w:t>
      </w:r>
    </w:p>
    <w:p w:rsidR="0024055D" w:rsidRDefault="0024055D" w:rsidP="00605EA4">
      <w:pPr>
        <w:autoSpaceDE w:val="0"/>
        <w:autoSpaceDN w:val="0"/>
        <w:spacing w:line="276" w:lineRule="auto"/>
        <w:jc w:val="both"/>
        <w:rPr>
          <w:noProof/>
        </w:rPr>
      </w:pPr>
      <w:bookmarkStart w:id="41" w:name="_Toc460510713"/>
      <w:bookmarkStart w:id="42" w:name="_Toc460513408"/>
      <w:bookmarkStart w:id="43" w:name="_Toc460573362"/>
      <w:bookmarkStart w:id="44" w:name="_Toc460573538"/>
      <w:bookmarkStart w:id="45" w:name="_Toc460573671"/>
      <w:bookmarkStart w:id="46" w:name="_Toc460574045"/>
      <w:bookmarkStart w:id="47" w:name="_Toc460574565"/>
      <w:bookmarkStart w:id="48" w:name="_Toc460575142"/>
    </w:p>
    <w:p w:rsidR="003428DA" w:rsidRPr="007E4237" w:rsidRDefault="00115EF6" w:rsidP="00605EA4">
      <w:pPr>
        <w:autoSpaceDE w:val="0"/>
        <w:autoSpaceDN w:val="0"/>
        <w:spacing w:line="276" w:lineRule="auto"/>
        <w:jc w:val="both"/>
        <w:rPr>
          <w:noProof/>
        </w:rPr>
      </w:pPr>
      <w:r>
        <w:rPr>
          <w:noProof/>
        </w:rPr>
        <w:t xml:space="preserve">            </w:t>
      </w:r>
      <w:r w:rsidR="00865DA5">
        <w:rPr>
          <w:noProof/>
        </w:rPr>
        <w:t xml:space="preserve">         </w:t>
      </w:r>
      <w:r>
        <w:rPr>
          <w:noProof/>
        </w:rPr>
        <w:t xml:space="preserve">          </w:t>
      </w:r>
      <w:r w:rsidR="004561B3">
        <w:rPr>
          <w:noProof/>
        </w:rPr>
        <w:t>&lt;FlowChart&gt;</w:t>
      </w:r>
      <w:r>
        <w:rPr>
          <w:noProof/>
        </w:rPr>
        <w:t xml:space="preserve">                       </w:t>
      </w:r>
    </w:p>
    <w:p w:rsidR="001E13E4" w:rsidRPr="00720B50" w:rsidRDefault="00537472" w:rsidP="000B6873">
      <w:pPr>
        <w:pStyle w:val="Heading1"/>
        <w:numPr>
          <w:ilvl w:val="0"/>
          <w:numId w:val="4"/>
        </w:numPr>
      </w:pPr>
      <w:bookmarkStart w:id="49" w:name="_Toc20197180"/>
      <w:r w:rsidRPr="00720B50">
        <w:t>Use case details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943B45" w:rsidRPr="00720B50" w:rsidRDefault="00943B45" w:rsidP="00943B45">
      <w:pPr>
        <w:rPr>
          <w:rFonts w:asciiTheme="minorHAnsi" w:hAnsiTheme="minorHAnsi" w:cstheme="minorHAnsi"/>
          <w:lang w:val="en-GB"/>
        </w:rPr>
      </w:pPr>
    </w:p>
    <w:p w:rsidR="00D17559" w:rsidRDefault="006A3AE7" w:rsidP="00076E03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  <w:b/>
          <w:i/>
          <w:u w:val="single"/>
        </w:rPr>
      </w:pPr>
      <w:r w:rsidRPr="00113154">
        <w:rPr>
          <w:rFonts w:asciiTheme="minorHAnsi" w:eastAsia="Calibri" w:hAnsiTheme="minorHAnsi" w:cstheme="minorHAnsi"/>
        </w:rPr>
        <w:t xml:space="preserve">This use case </w:t>
      </w:r>
      <w:r w:rsidRPr="00451C9E">
        <w:rPr>
          <w:rFonts w:asciiTheme="minorHAnsi" w:eastAsia="Calibri" w:hAnsiTheme="minorHAnsi" w:cstheme="minorHAnsi"/>
        </w:rPr>
        <w:t>involves in</w:t>
      </w:r>
      <w:r>
        <w:rPr>
          <w:rFonts w:asciiTheme="minorHAnsi" w:eastAsia="Calibri" w:hAnsiTheme="minorHAnsi" w:cstheme="minorHAnsi"/>
        </w:rPr>
        <w:t xml:space="preserve"> updating or inserting the values based on contract number</w:t>
      </w:r>
    </w:p>
    <w:p w:rsidR="00E52E35" w:rsidRDefault="00E52E35" w:rsidP="00076E03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  <w:b/>
          <w:i/>
          <w:u w:val="single"/>
        </w:rPr>
      </w:pPr>
    </w:p>
    <w:p w:rsidR="008E6B64" w:rsidRDefault="00456EF2" w:rsidP="004A1CB3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</w:rPr>
      </w:pPr>
      <w:r w:rsidRPr="00456EF2">
        <w:rPr>
          <w:rFonts w:asciiTheme="minorHAnsi" w:eastAsia="Calibri" w:hAnsiTheme="minorHAnsi" w:cstheme="minorHAnsi"/>
          <w:b/>
          <w:i/>
          <w:u w:val="single"/>
        </w:rPr>
        <w:t>Business Role</w:t>
      </w:r>
      <w:r w:rsidR="004561B3">
        <w:rPr>
          <w:rFonts w:asciiTheme="minorHAnsi" w:eastAsia="Calibri" w:hAnsiTheme="minorHAnsi" w:cstheme="minorHAnsi"/>
        </w:rPr>
        <w:t>:</w:t>
      </w:r>
    </w:p>
    <w:p w:rsidR="00E52E35" w:rsidRDefault="00E52E35" w:rsidP="004A1CB3">
      <w:pPr>
        <w:autoSpaceDE w:val="0"/>
        <w:autoSpaceDN w:val="0"/>
        <w:spacing w:line="276" w:lineRule="auto"/>
        <w:ind w:left="720"/>
        <w:jc w:val="both"/>
        <w:rPr>
          <w:rFonts w:asciiTheme="minorHAnsi" w:eastAsia="Calibri" w:hAnsiTheme="minorHAnsi" w:cstheme="minorHAnsi"/>
        </w:rPr>
      </w:pPr>
    </w:p>
    <w:tbl>
      <w:tblPr>
        <w:tblW w:w="8870" w:type="dxa"/>
        <w:jc w:val="center"/>
        <w:tblLook w:val="04A0" w:firstRow="1" w:lastRow="0" w:firstColumn="1" w:lastColumn="0" w:noHBand="0" w:noVBand="1"/>
      </w:tblPr>
      <w:tblGrid>
        <w:gridCol w:w="3912"/>
        <w:gridCol w:w="4958"/>
      </w:tblGrid>
      <w:tr w:rsidR="004A4DD3" w:rsidRPr="00501826" w:rsidTr="0085791E">
        <w:trPr>
          <w:trHeight w:val="22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B64" w:rsidRPr="00501826" w:rsidRDefault="008E6B64" w:rsidP="0085791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01826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Use Case -Details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B64" w:rsidRPr="00501826" w:rsidRDefault="008E6B64" w:rsidP="0085791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01826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4A4DD3" w:rsidRPr="00501826" w:rsidTr="0085791E">
        <w:trPr>
          <w:trHeight w:val="22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51F" w:rsidRPr="0011651F" w:rsidRDefault="0011651F" w:rsidP="0011651F">
            <w:pPr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11651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Trigger Type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1651F" w:rsidRPr="0011651F" w:rsidRDefault="000E3143" w:rsidP="0011651F">
            <w:pPr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SME Assisted</w:t>
            </w:r>
            <w:r w:rsidR="00853C5C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/ ITSM / Email</w:t>
            </w:r>
          </w:p>
        </w:tc>
      </w:tr>
      <w:tr w:rsidR="004A4DD3" w:rsidRPr="00501826" w:rsidTr="004561B3">
        <w:trPr>
          <w:trHeight w:val="22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E6B64" w:rsidRPr="00501826" w:rsidRDefault="008E6B64" w:rsidP="00456EF2">
            <w:pPr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501826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Use Case - Title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E6B64" w:rsidRPr="00501826" w:rsidRDefault="008E6B64" w:rsidP="00456EF2">
            <w:pPr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4A4DD3" w:rsidRPr="00501826" w:rsidTr="004561B3">
        <w:trPr>
          <w:trHeight w:val="22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B64" w:rsidRPr="00501826" w:rsidRDefault="008E6B64" w:rsidP="00456EF2">
            <w:pPr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501826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42F5B" w:rsidRPr="00501826" w:rsidRDefault="00142F5B" w:rsidP="00456EF2">
            <w:pPr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4A4DD3" w:rsidRPr="00501826" w:rsidTr="0085791E">
        <w:trPr>
          <w:trHeight w:val="22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B64" w:rsidRPr="00501826" w:rsidRDefault="008E6B64" w:rsidP="00456EF2">
            <w:pPr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501826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Effort savings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6B64" w:rsidRPr="00501826" w:rsidRDefault="000462B8" w:rsidP="0085791E">
            <w:pPr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501826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</w:t>
            </w:r>
            <w:r w:rsidR="0085791E" w:rsidRPr="00501826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h</w:t>
            </w:r>
            <w:r w:rsidR="008E6B64" w:rsidRPr="00501826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ours</w:t>
            </w:r>
            <w:r w:rsidR="00230C03" w:rsidRPr="00501826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</w:t>
            </w:r>
          </w:p>
        </w:tc>
      </w:tr>
    </w:tbl>
    <w:p w:rsidR="00A54146" w:rsidRPr="00720B50" w:rsidRDefault="00957A75" w:rsidP="000B6873">
      <w:pPr>
        <w:pStyle w:val="Heading1"/>
        <w:numPr>
          <w:ilvl w:val="1"/>
          <w:numId w:val="4"/>
        </w:numPr>
        <w:ind w:left="1095"/>
      </w:pPr>
      <w:bookmarkStart w:id="50" w:name="_Toc460574046"/>
      <w:bookmarkStart w:id="51" w:name="_Toc460574566"/>
      <w:bookmarkStart w:id="52" w:name="_Toc460575143"/>
      <w:bookmarkStart w:id="53" w:name="_Toc20197181"/>
      <w:r w:rsidRPr="00720B50">
        <w:t>Steps Involved</w:t>
      </w:r>
      <w:bookmarkEnd w:id="50"/>
      <w:bookmarkEnd w:id="51"/>
      <w:bookmarkEnd w:id="52"/>
      <w:bookmarkEnd w:id="53"/>
    </w:p>
    <w:p w:rsidR="00D01C6C" w:rsidRDefault="00D01C6C" w:rsidP="002B50AC">
      <w:pPr>
        <w:jc w:val="both"/>
        <w:rPr>
          <w:rFonts w:asciiTheme="minorHAnsi" w:hAnsiTheme="minorHAnsi" w:cstheme="minorHAnsi"/>
          <w:b/>
          <w:bCs/>
          <w:color w:val="0070C0"/>
          <w:sz w:val="32"/>
          <w:szCs w:val="32"/>
          <w:lang w:val="en-GB"/>
        </w:rPr>
      </w:pPr>
    </w:p>
    <w:p w:rsidR="00605EA4" w:rsidRPr="00605EA4" w:rsidRDefault="00605EA4">
      <w:pPr>
        <w:pStyle w:val="Heading1"/>
      </w:pPr>
      <w:bookmarkStart w:id="54" w:name="_Toc20197182"/>
      <w:bookmarkStart w:id="55" w:name="_Toc460574047"/>
      <w:bookmarkStart w:id="56" w:name="_Toc460574567"/>
      <w:bookmarkStart w:id="57" w:name="_Toc460575144"/>
      <w:r w:rsidRPr="00605EA4">
        <w:t>Action Details</w:t>
      </w:r>
      <w:bookmarkEnd w:id="54"/>
    </w:p>
    <w:p w:rsidR="00605EA4" w:rsidRDefault="00605EA4" w:rsidP="00605EA4">
      <w:pPr>
        <w:rPr>
          <w:rFonts w:eastAsia="Calibri"/>
        </w:rPr>
      </w:pPr>
    </w:p>
    <w:p w:rsidR="00605EA4" w:rsidRPr="00605EA4" w:rsidRDefault="00605EA4" w:rsidP="00605EA4">
      <w:pPr>
        <w:rPr>
          <w:rFonts w:eastAsia="Calibri"/>
        </w:rPr>
      </w:pP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2423"/>
        <w:gridCol w:w="1691"/>
        <w:gridCol w:w="2651"/>
        <w:gridCol w:w="1010"/>
        <w:gridCol w:w="1580"/>
      </w:tblGrid>
      <w:tr w:rsidR="00CF289B" w:rsidRPr="00CF289B" w:rsidTr="003D6668">
        <w:trPr>
          <w:trHeight w:val="7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</w:pPr>
            <w:r w:rsidRPr="00CF289B">
              <w:rPr>
                <w:rFonts w:ascii="Calibri" w:hAnsi="Calibri" w:cs="Calibri"/>
                <w:b/>
                <w:bCs/>
                <w:color w:val="FFFFFF"/>
                <w:sz w:val="28"/>
                <w:szCs w:val="28"/>
                <w:lang w:val="en-GB"/>
              </w:rPr>
              <w:lastRenderedPageBreak/>
              <w:t>Action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</w:pPr>
            <w:r w:rsidRPr="00CF289B">
              <w:rPr>
                <w:rFonts w:ascii="Calibri" w:hAnsi="Calibri" w:cs="Calibri"/>
                <w:b/>
                <w:bCs/>
                <w:color w:val="FFFFFF"/>
                <w:sz w:val="28"/>
                <w:szCs w:val="28"/>
                <w:lang w:val="en-GB"/>
              </w:rPr>
              <w:t>Input Parameters</w:t>
            </w:r>
          </w:p>
        </w:tc>
        <w:tc>
          <w:tcPr>
            <w:tcW w:w="2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</w:pPr>
            <w:r w:rsidRPr="00CF289B">
              <w:rPr>
                <w:rFonts w:ascii="Calibri" w:hAnsi="Calibri" w:cs="Calibri"/>
                <w:b/>
                <w:bCs/>
                <w:color w:val="FFFFFF"/>
                <w:sz w:val="28"/>
                <w:szCs w:val="28"/>
                <w:lang w:val="en-GB"/>
              </w:rPr>
              <w:t>Mandatory/Optional</w: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</w:pPr>
            <w:r w:rsidRPr="00CF289B">
              <w:rPr>
                <w:rFonts w:ascii="Calibri" w:hAnsi="Calibri" w:cs="Calibri"/>
                <w:b/>
                <w:bCs/>
                <w:color w:val="FFFFFF"/>
                <w:sz w:val="28"/>
                <w:szCs w:val="28"/>
                <w:lang w:val="en-GB"/>
              </w:rPr>
              <w:t>Type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</w:pPr>
            <w:r w:rsidRPr="00CF289B">
              <w:rPr>
                <w:rFonts w:ascii="Calibri" w:hAnsi="Calibri" w:cs="Calibri"/>
                <w:b/>
                <w:bCs/>
                <w:color w:val="FFFFFF"/>
                <w:sz w:val="28"/>
                <w:szCs w:val="28"/>
                <w:lang w:val="en-GB"/>
              </w:rPr>
              <w:t>Explicit/ Implicit</w:t>
            </w:r>
          </w:p>
        </w:tc>
      </w:tr>
      <w:tr w:rsidR="00CF289B" w:rsidRPr="00CF289B" w:rsidTr="003D6668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HPSM Accept and Assign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Interaction Id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Auto-mapped</w:t>
            </w:r>
          </w:p>
        </w:tc>
      </w:tr>
      <w:tr w:rsidR="00CF289B" w:rsidRPr="00CF289B" w:rsidTr="003D6668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Assignee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Explicit</w:t>
            </w:r>
          </w:p>
        </w:tc>
      </w:tr>
      <w:tr w:rsidR="00CF289B" w:rsidRPr="00CF289B" w:rsidTr="003D6668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Explicit</w:t>
            </w:r>
          </w:p>
        </w:tc>
      </w:tr>
      <w:tr w:rsidR="00CF289B" w:rsidRPr="00CF289B" w:rsidTr="003D6668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Action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Implicit</w:t>
            </w:r>
          </w:p>
        </w:tc>
      </w:tr>
      <w:tr w:rsidR="00CF289B" w:rsidRPr="00CF289B" w:rsidTr="003D6668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Signature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Yes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F289B" w:rsidRPr="00CF289B" w:rsidRDefault="00CF289B" w:rsidP="003D66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F289B">
              <w:rPr>
                <w:rFonts w:ascii="Calibri" w:hAnsi="Calibri" w:cs="Calibri"/>
                <w:color w:val="000000"/>
                <w:sz w:val="22"/>
                <w:szCs w:val="22"/>
              </w:rPr>
              <w:t>Explicit</w:t>
            </w:r>
          </w:p>
        </w:tc>
      </w:tr>
    </w:tbl>
    <w:p w:rsidR="00605EA4" w:rsidRDefault="00605EA4" w:rsidP="00605EA4">
      <w:pPr>
        <w:jc w:val="both"/>
        <w:rPr>
          <w:rFonts w:asciiTheme="minorHAnsi" w:hAnsiTheme="minorHAnsi" w:cstheme="minorHAnsi"/>
          <w:b/>
          <w:bCs/>
          <w:color w:val="0070C0"/>
          <w:sz w:val="32"/>
          <w:szCs w:val="32"/>
          <w:lang w:val="en-GB"/>
        </w:rPr>
      </w:pPr>
    </w:p>
    <w:p w:rsidR="00E52E35" w:rsidRPr="002B50AC" w:rsidRDefault="00E52E35" w:rsidP="00605EA4">
      <w:pPr>
        <w:jc w:val="both"/>
        <w:rPr>
          <w:rFonts w:asciiTheme="minorHAnsi" w:hAnsiTheme="minorHAnsi" w:cstheme="minorHAnsi"/>
          <w:b/>
          <w:bCs/>
          <w:color w:val="0070C0"/>
          <w:sz w:val="32"/>
          <w:szCs w:val="32"/>
          <w:lang w:val="en-GB"/>
        </w:rPr>
      </w:pPr>
    </w:p>
    <w:tbl>
      <w:tblPr>
        <w:tblStyle w:val="GridTable4-Accent1"/>
        <w:tblpPr w:leftFromText="180" w:rightFromText="180" w:vertAnchor="text" w:horzAnchor="margin" w:tblpXSpec="right" w:tblpY="123"/>
        <w:tblW w:w="9313" w:type="dxa"/>
        <w:tblLook w:val="04A0" w:firstRow="1" w:lastRow="0" w:firstColumn="1" w:lastColumn="0" w:noHBand="0" w:noVBand="1"/>
      </w:tblPr>
      <w:tblGrid>
        <w:gridCol w:w="483"/>
        <w:gridCol w:w="3520"/>
        <w:gridCol w:w="1350"/>
        <w:gridCol w:w="3960"/>
      </w:tblGrid>
      <w:tr w:rsidR="00605EA4" w:rsidRPr="004E6C02" w:rsidTr="003D66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  <w:noWrap/>
            <w:vAlign w:val="center"/>
            <w:hideMark/>
          </w:tcPr>
          <w:p w:rsidR="00605EA4" w:rsidRPr="004E6C02" w:rsidRDefault="00605EA4" w:rsidP="003D6668">
            <w:pPr>
              <w:jc w:val="center"/>
              <w:rPr>
                <w:rFonts w:ascii="Arial" w:hAnsi="Arial"/>
              </w:rPr>
            </w:pPr>
            <w:r w:rsidRPr="004E6C02">
              <w:rPr>
                <w:rFonts w:ascii="Arial" w:hAnsi="Arial"/>
              </w:rPr>
              <w:t>SL No</w:t>
            </w:r>
          </w:p>
        </w:tc>
        <w:tc>
          <w:tcPr>
            <w:tcW w:w="3520" w:type="dxa"/>
            <w:noWrap/>
            <w:vAlign w:val="center"/>
            <w:hideMark/>
          </w:tcPr>
          <w:p w:rsidR="00605EA4" w:rsidRPr="004E6C02" w:rsidRDefault="00605EA4" w:rsidP="003D6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proofErr w:type="spellStart"/>
            <w:r w:rsidRPr="004E6C02">
              <w:rPr>
                <w:rFonts w:ascii="Arial" w:hAnsi="Arial"/>
              </w:rPr>
              <w:t>TestCondition</w:t>
            </w:r>
            <w:proofErr w:type="spellEnd"/>
          </w:p>
        </w:tc>
        <w:tc>
          <w:tcPr>
            <w:tcW w:w="1350" w:type="dxa"/>
            <w:noWrap/>
            <w:vAlign w:val="center"/>
            <w:hideMark/>
          </w:tcPr>
          <w:p w:rsidR="00605EA4" w:rsidRPr="004E6C02" w:rsidRDefault="00605EA4" w:rsidP="003D6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r w:rsidRPr="004E6C02">
              <w:rPr>
                <w:rFonts w:ascii="Arial" w:hAnsi="Arial"/>
              </w:rPr>
              <w:t>Success / Failure</w:t>
            </w:r>
          </w:p>
        </w:tc>
        <w:tc>
          <w:tcPr>
            <w:tcW w:w="3960" w:type="dxa"/>
            <w:noWrap/>
            <w:vAlign w:val="center"/>
            <w:hideMark/>
          </w:tcPr>
          <w:p w:rsidR="00605EA4" w:rsidRPr="004E6C02" w:rsidRDefault="00605EA4" w:rsidP="003D6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r w:rsidRPr="004E6C02">
              <w:rPr>
                <w:rFonts w:ascii="Arial" w:hAnsi="Arial"/>
              </w:rPr>
              <w:t>Output in screen / Action performed</w:t>
            </w:r>
          </w:p>
        </w:tc>
      </w:tr>
      <w:tr w:rsidR="00605EA4" w:rsidRPr="004E6C02" w:rsidTr="003D6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  <w:noWrap/>
            <w:vAlign w:val="center"/>
          </w:tcPr>
          <w:p w:rsidR="00605EA4" w:rsidRPr="004E6C02" w:rsidRDefault="00870FE4" w:rsidP="003D6668">
            <w:pPr>
              <w:jc w:val="center"/>
              <w:rPr>
                <w:rFonts w:ascii="Arial" w:hAnsi="Arial"/>
                <w:b w:val="0"/>
                <w:bCs w:val="0"/>
                <w:color w:val="000000"/>
              </w:rPr>
            </w:pPr>
            <w:r>
              <w:rPr>
                <w:rFonts w:ascii="Arial" w:hAnsi="Arial"/>
                <w:b w:val="0"/>
                <w:bCs w:val="0"/>
                <w:color w:val="000000"/>
              </w:rPr>
              <w:t>1</w:t>
            </w:r>
          </w:p>
        </w:tc>
        <w:tc>
          <w:tcPr>
            <w:tcW w:w="3520" w:type="dxa"/>
            <w:noWrap/>
            <w:vAlign w:val="center"/>
          </w:tcPr>
          <w:p w:rsidR="00605EA4" w:rsidRPr="004E6C02" w:rsidRDefault="00870FE4" w:rsidP="003D6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Job is failed due to environment issues</w:t>
            </w:r>
          </w:p>
        </w:tc>
        <w:tc>
          <w:tcPr>
            <w:tcW w:w="1350" w:type="dxa"/>
            <w:noWrap/>
            <w:vAlign w:val="center"/>
          </w:tcPr>
          <w:p w:rsidR="00605EA4" w:rsidRPr="004E6C02" w:rsidRDefault="00870FE4" w:rsidP="003D6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Success</w:t>
            </w:r>
          </w:p>
        </w:tc>
        <w:tc>
          <w:tcPr>
            <w:tcW w:w="3960" w:type="dxa"/>
            <w:noWrap/>
            <w:vAlign w:val="center"/>
          </w:tcPr>
          <w:p w:rsidR="00605EA4" w:rsidRPr="004E6C02" w:rsidRDefault="00870FE4" w:rsidP="003D6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Action can be performed successfully</w:t>
            </w:r>
          </w:p>
        </w:tc>
      </w:tr>
      <w:tr w:rsidR="00456EF2" w:rsidRPr="004E6C02" w:rsidTr="003D6668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  <w:noWrap/>
            <w:vAlign w:val="center"/>
          </w:tcPr>
          <w:p w:rsidR="00456EF2" w:rsidRPr="00170426" w:rsidRDefault="00870FE4" w:rsidP="003D6668">
            <w:pPr>
              <w:jc w:val="center"/>
              <w:rPr>
                <w:rFonts w:ascii="Arial" w:hAnsi="Arial"/>
                <w:b w:val="0"/>
                <w:color w:val="000000"/>
              </w:rPr>
            </w:pPr>
            <w:r>
              <w:rPr>
                <w:rFonts w:ascii="Arial" w:hAnsi="Arial"/>
                <w:b w:val="0"/>
                <w:color w:val="000000"/>
              </w:rPr>
              <w:t>2</w:t>
            </w:r>
          </w:p>
        </w:tc>
        <w:tc>
          <w:tcPr>
            <w:tcW w:w="3520" w:type="dxa"/>
            <w:noWrap/>
            <w:vAlign w:val="center"/>
          </w:tcPr>
          <w:p w:rsidR="00456EF2" w:rsidRPr="008257C0" w:rsidRDefault="00870FE4" w:rsidP="003D66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  <w:highlight w:val="yellow"/>
              </w:rPr>
            </w:pPr>
            <w:r>
              <w:rPr>
                <w:rFonts w:ascii="Arial" w:hAnsi="Arial"/>
                <w:color w:val="000000"/>
              </w:rPr>
              <w:t>Job is failed due to any other issues</w:t>
            </w:r>
          </w:p>
        </w:tc>
        <w:tc>
          <w:tcPr>
            <w:tcW w:w="1350" w:type="dxa"/>
            <w:noWrap/>
            <w:vAlign w:val="center"/>
          </w:tcPr>
          <w:p w:rsidR="00456EF2" w:rsidRPr="008257C0" w:rsidRDefault="00870FE4" w:rsidP="003D66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</w:rPr>
              <w:t>Failure</w:t>
            </w:r>
          </w:p>
        </w:tc>
        <w:tc>
          <w:tcPr>
            <w:tcW w:w="3960" w:type="dxa"/>
            <w:noWrap/>
            <w:vAlign w:val="center"/>
          </w:tcPr>
          <w:p w:rsidR="00456EF2" w:rsidRDefault="00870FE4" w:rsidP="003D66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 w:rsidRPr="00870FE4">
              <w:rPr>
                <w:rFonts w:ascii="Arial" w:hAnsi="Arial"/>
                <w:color w:val="000000"/>
              </w:rPr>
              <w:t>Resolution steps other than environmental issue</w:t>
            </w:r>
            <w:r>
              <w:rPr>
                <w:rFonts w:ascii="Arial" w:hAnsi="Arial"/>
                <w:color w:val="000000"/>
              </w:rPr>
              <w:t xml:space="preserve"> can be taken</w:t>
            </w:r>
          </w:p>
        </w:tc>
      </w:tr>
    </w:tbl>
    <w:p w:rsidR="00605EA4" w:rsidRDefault="00605EA4" w:rsidP="00605EA4"/>
    <w:p w:rsidR="00E52E35" w:rsidRDefault="00E52E35" w:rsidP="00605EA4"/>
    <w:p w:rsidR="00E52E35" w:rsidRDefault="00E52E35" w:rsidP="00605EA4"/>
    <w:p w:rsidR="00B85FEA" w:rsidRPr="003D6668" w:rsidRDefault="00605EA4" w:rsidP="003D6668">
      <w:pPr>
        <w:pStyle w:val="Heading1"/>
        <w:numPr>
          <w:ilvl w:val="0"/>
          <w:numId w:val="0"/>
        </w:numPr>
      </w:pPr>
      <w:r>
        <w:rPr>
          <w:rFonts w:eastAsia="Calibri"/>
          <w:b w:val="0"/>
          <w:bCs w:val="0"/>
          <w:color w:val="auto"/>
          <w:sz w:val="20"/>
          <w:szCs w:val="20"/>
          <w:lang w:val="en-US"/>
        </w:rPr>
        <w:t xml:space="preserve">     </w:t>
      </w:r>
      <w:r w:rsidR="002B50AC">
        <w:rPr>
          <w:rFonts w:eastAsia="Calibri"/>
          <w:b w:val="0"/>
          <w:bCs w:val="0"/>
          <w:color w:val="auto"/>
          <w:sz w:val="20"/>
          <w:szCs w:val="20"/>
          <w:lang w:val="en-US"/>
        </w:rPr>
        <w:t xml:space="preserve">  </w:t>
      </w:r>
      <w:bookmarkStart w:id="58" w:name="_Toc20197183"/>
      <w:r w:rsidR="002B50AC">
        <w:t>2.3</w:t>
      </w:r>
      <w:r w:rsidR="00046E8E">
        <w:t xml:space="preserve"> </w:t>
      </w:r>
      <w:r w:rsidR="002B50AC">
        <w:t xml:space="preserve">  </w:t>
      </w:r>
      <w:r w:rsidR="00A54146" w:rsidRPr="00871525">
        <w:t>Pre requisit</w:t>
      </w:r>
      <w:bookmarkEnd w:id="55"/>
      <w:bookmarkEnd w:id="56"/>
      <w:bookmarkEnd w:id="57"/>
      <w:bookmarkEnd w:id="58"/>
      <w:r w:rsidR="003D6668">
        <w:t>es</w:t>
      </w:r>
    </w:p>
    <w:p w:rsidR="00417855" w:rsidRPr="000C7EEB" w:rsidRDefault="00417855" w:rsidP="00417855">
      <w:pPr>
        <w:pStyle w:val="ListParagraph"/>
        <w:ind w:left="1440"/>
        <w:rPr>
          <w:rFonts w:ascii="Arial" w:hAnsi="Arial"/>
          <w:color w:val="000000"/>
          <w:shd w:val="clear" w:color="auto" w:fill="FFFFFF"/>
        </w:rPr>
      </w:pPr>
    </w:p>
    <w:p w:rsidR="00E52E35" w:rsidRPr="00B85FEA" w:rsidRDefault="00E52E35" w:rsidP="00B85FEA">
      <w:pPr>
        <w:rPr>
          <w:rFonts w:ascii="Arial" w:hAnsi="Arial"/>
          <w:color w:val="000000"/>
          <w:shd w:val="clear" w:color="auto" w:fill="FFFFFF"/>
        </w:rPr>
      </w:pPr>
    </w:p>
    <w:p w:rsidR="003260B0" w:rsidRPr="00720B50" w:rsidRDefault="002B50AC" w:rsidP="002B50AC">
      <w:pPr>
        <w:pStyle w:val="Heading1"/>
        <w:numPr>
          <w:ilvl w:val="0"/>
          <w:numId w:val="0"/>
        </w:numPr>
      </w:pPr>
      <w:bookmarkStart w:id="59" w:name="_Toc460574048"/>
      <w:bookmarkStart w:id="60" w:name="_Toc460574568"/>
      <w:bookmarkStart w:id="61" w:name="_Toc460575145"/>
      <w:r>
        <w:t xml:space="preserve">     </w:t>
      </w:r>
      <w:bookmarkStart w:id="62" w:name="_Toc20197184"/>
      <w:r>
        <w:t xml:space="preserve">2.4   </w:t>
      </w:r>
      <w:r w:rsidR="003260B0" w:rsidRPr="00720B50">
        <w:t>Current Process and Proposed Automation Solution</w:t>
      </w:r>
      <w:bookmarkEnd w:id="59"/>
      <w:bookmarkEnd w:id="60"/>
      <w:bookmarkEnd w:id="61"/>
      <w:bookmarkEnd w:id="62"/>
    </w:p>
    <w:p w:rsidR="00211325" w:rsidRDefault="00211325" w:rsidP="00211325">
      <w:pPr>
        <w:rPr>
          <w:rFonts w:asciiTheme="minorHAnsi" w:hAnsiTheme="minorHAnsi" w:cstheme="minorHAnsi"/>
          <w:lang w:val="en-GB"/>
        </w:rPr>
      </w:pPr>
    </w:p>
    <w:p w:rsidR="00E52E35" w:rsidRPr="00720B50" w:rsidRDefault="00E52E35" w:rsidP="00211325">
      <w:pPr>
        <w:rPr>
          <w:rFonts w:asciiTheme="minorHAnsi" w:hAnsiTheme="minorHAnsi" w:cstheme="minorHAnsi"/>
          <w:lang w:val="en-GB"/>
        </w:rPr>
      </w:pPr>
    </w:p>
    <w:tbl>
      <w:tblPr>
        <w:tblW w:w="9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41"/>
        <w:gridCol w:w="3056"/>
        <w:gridCol w:w="3141"/>
      </w:tblGrid>
      <w:tr w:rsidR="007E5D50" w:rsidRPr="004E6D8B" w:rsidTr="003D6668">
        <w:trPr>
          <w:trHeight w:val="109"/>
        </w:trPr>
        <w:tc>
          <w:tcPr>
            <w:tcW w:w="3141" w:type="dxa"/>
            <w:shd w:val="clear" w:color="auto" w:fill="9CC2E5"/>
            <w:vAlign w:val="center"/>
          </w:tcPr>
          <w:p w:rsidR="007E5D50" w:rsidRPr="004E6D8B" w:rsidRDefault="007E5D50" w:rsidP="003D666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E6D8B">
              <w:rPr>
                <w:rFonts w:asciiTheme="minorHAnsi" w:hAnsiTheme="minorHAnsi" w:cstheme="minorHAnsi"/>
                <w:b/>
              </w:rPr>
              <w:t>Process</w:t>
            </w:r>
          </w:p>
        </w:tc>
        <w:tc>
          <w:tcPr>
            <w:tcW w:w="3056" w:type="dxa"/>
            <w:shd w:val="clear" w:color="auto" w:fill="9CC2E5"/>
            <w:vAlign w:val="center"/>
          </w:tcPr>
          <w:p w:rsidR="007E5D50" w:rsidRPr="004E6D8B" w:rsidRDefault="007E5D50" w:rsidP="003D666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E6D8B">
              <w:rPr>
                <w:rFonts w:asciiTheme="minorHAnsi" w:hAnsiTheme="minorHAnsi" w:cstheme="minorHAnsi"/>
                <w:b/>
              </w:rPr>
              <w:t>Manual</w:t>
            </w:r>
          </w:p>
        </w:tc>
        <w:tc>
          <w:tcPr>
            <w:tcW w:w="3141" w:type="dxa"/>
            <w:shd w:val="clear" w:color="auto" w:fill="9CC2E5"/>
            <w:vAlign w:val="center"/>
          </w:tcPr>
          <w:p w:rsidR="007E5D50" w:rsidRPr="004E6D8B" w:rsidRDefault="007E5D50" w:rsidP="003D666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E6D8B">
              <w:rPr>
                <w:rFonts w:asciiTheme="minorHAnsi" w:hAnsiTheme="minorHAnsi" w:cstheme="minorHAnsi"/>
                <w:b/>
              </w:rPr>
              <w:t>Automated</w:t>
            </w:r>
          </w:p>
        </w:tc>
      </w:tr>
      <w:tr w:rsidR="007E5D50" w:rsidRPr="004E6D8B" w:rsidTr="003D6668">
        <w:trPr>
          <w:trHeight w:val="869"/>
        </w:trPr>
        <w:tc>
          <w:tcPr>
            <w:tcW w:w="3141" w:type="dxa"/>
            <w:shd w:val="clear" w:color="auto" w:fill="auto"/>
            <w:vAlign w:val="center"/>
          </w:tcPr>
          <w:p w:rsidR="007E5D50" w:rsidRPr="008855DE" w:rsidRDefault="003D6668" w:rsidP="003D6668">
            <w:pPr>
              <w:jc w:val="center"/>
              <w:rPr>
                <w:rFonts w:ascii="Calibri" w:hAnsi="Calibri" w:cs="Times New Roman"/>
                <w:color w:val="000000"/>
                <w:sz w:val="18"/>
                <w:szCs w:val="18"/>
              </w:rPr>
            </w:pPr>
            <w:r>
              <w:rPr>
                <w:rFonts w:ascii="Calibri" w:hAnsi="Calibri" w:cs="Times New Roman"/>
                <w:color w:val="000000"/>
                <w:sz w:val="18"/>
                <w:szCs w:val="18"/>
              </w:rPr>
              <w:t>Current process as per SOP</w:t>
            </w:r>
          </w:p>
        </w:tc>
        <w:tc>
          <w:tcPr>
            <w:tcW w:w="3056" w:type="dxa"/>
            <w:shd w:val="clear" w:color="auto" w:fill="auto"/>
            <w:vAlign w:val="center"/>
          </w:tcPr>
          <w:p w:rsidR="007E5D50" w:rsidRPr="005400BF" w:rsidRDefault="003D6668" w:rsidP="003D6668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Manual Way</w:t>
            </w:r>
          </w:p>
        </w:tc>
        <w:tc>
          <w:tcPr>
            <w:tcW w:w="3141" w:type="dxa"/>
            <w:shd w:val="clear" w:color="auto" w:fill="auto"/>
            <w:vAlign w:val="center"/>
          </w:tcPr>
          <w:p w:rsidR="007E5D50" w:rsidRPr="004E6D8B" w:rsidRDefault="003D6668" w:rsidP="003D6668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Automated Approach</w:t>
            </w:r>
          </w:p>
        </w:tc>
      </w:tr>
    </w:tbl>
    <w:p w:rsidR="00C6678D" w:rsidRPr="00720B50" w:rsidRDefault="00AA24D6" w:rsidP="00AA24D6">
      <w:pPr>
        <w:pStyle w:val="Heading1"/>
        <w:numPr>
          <w:ilvl w:val="0"/>
          <w:numId w:val="0"/>
        </w:numPr>
      </w:pPr>
      <w:bookmarkStart w:id="63" w:name="_Toc460510714"/>
      <w:bookmarkStart w:id="64" w:name="_Toc460513409"/>
      <w:bookmarkStart w:id="65" w:name="_Toc460573363"/>
      <w:bookmarkStart w:id="66" w:name="_Toc460573539"/>
      <w:bookmarkStart w:id="67" w:name="_Toc460573672"/>
      <w:bookmarkStart w:id="68" w:name="_Toc460574049"/>
      <w:bookmarkStart w:id="69" w:name="_Toc460574569"/>
      <w:bookmarkStart w:id="70" w:name="_Toc460575146"/>
      <w:bookmarkStart w:id="71" w:name="_Toc20197185"/>
      <w:r>
        <w:t xml:space="preserve">3.0   </w:t>
      </w:r>
      <w:r w:rsidR="00537472" w:rsidRPr="00720B50">
        <w:t>Automation Procedure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681214" w:rsidRPr="00720B50" w:rsidRDefault="00681214" w:rsidP="00681214">
      <w:pPr>
        <w:rPr>
          <w:rFonts w:asciiTheme="minorHAnsi" w:hAnsiTheme="minorHAnsi" w:cstheme="minorHAnsi"/>
          <w:lang w:val="en-GB"/>
        </w:rPr>
      </w:pPr>
    </w:p>
    <w:p w:rsidR="000B2899" w:rsidRDefault="000B2899" w:rsidP="000B2899">
      <w:pPr>
        <w:ind w:left="720"/>
        <w:rPr>
          <w:rFonts w:asciiTheme="minorHAnsi" w:hAnsiTheme="minorHAnsi" w:cstheme="minorHAnsi"/>
          <w:b/>
        </w:rPr>
      </w:pPr>
    </w:p>
    <w:p w:rsidR="0075535E" w:rsidRPr="00113154" w:rsidRDefault="00C6678D" w:rsidP="000B2899">
      <w:pPr>
        <w:ind w:left="720"/>
        <w:rPr>
          <w:rFonts w:asciiTheme="minorHAnsi" w:hAnsiTheme="minorHAnsi" w:cstheme="minorHAnsi"/>
        </w:rPr>
      </w:pPr>
      <w:r w:rsidRPr="00113154">
        <w:rPr>
          <w:rFonts w:asciiTheme="minorHAnsi" w:hAnsiTheme="minorHAnsi" w:cstheme="minorHAnsi"/>
          <w:b/>
        </w:rPr>
        <w:t>Step 1:</w:t>
      </w:r>
    </w:p>
    <w:p w:rsidR="0075535E" w:rsidRPr="00113154" w:rsidRDefault="00C6678D" w:rsidP="000B2899">
      <w:pPr>
        <w:ind w:left="720"/>
        <w:rPr>
          <w:rFonts w:asciiTheme="minorHAnsi" w:hAnsiTheme="minorHAnsi" w:cstheme="minorHAnsi"/>
        </w:rPr>
      </w:pPr>
      <w:r w:rsidRPr="00113154">
        <w:rPr>
          <w:rFonts w:asciiTheme="minorHAnsi" w:hAnsiTheme="minorHAnsi" w:cstheme="minorHAnsi"/>
          <w:b/>
        </w:rPr>
        <w:t>Step 2:</w:t>
      </w:r>
      <w:r w:rsidR="00C22B37">
        <w:rPr>
          <w:rFonts w:asciiTheme="minorHAnsi" w:hAnsiTheme="minorHAnsi" w:cstheme="minorHAnsi"/>
        </w:rPr>
        <w:t xml:space="preserve"> </w:t>
      </w:r>
    </w:p>
    <w:p w:rsidR="0075535E" w:rsidRDefault="00C6678D" w:rsidP="000B2899">
      <w:pPr>
        <w:ind w:left="720"/>
        <w:rPr>
          <w:rFonts w:asciiTheme="minorHAnsi" w:hAnsiTheme="minorHAnsi" w:cstheme="minorHAnsi"/>
        </w:rPr>
      </w:pPr>
      <w:r w:rsidRPr="00113154">
        <w:rPr>
          <w:rFonts w:asciiTheme="minorHAnsi" w:hAnsiTheme="minorHAnsi" w:cstheme="minorHAnsi"/>
          <w:b/>
        </w:rPr>
        <w:t>Step 3:</w:t>
      </w:r>
    </w:p>
    <w:p w:rsidR="00876B3B" w:rsidRDefault="0075535E" w:rsidP="000B2899">
      <w:pPr>
        <w:ind w:left="720"/>
        <w:rPr>
          <w:rFonts w:asciiTheme="minorHAnsi" w:hAnsiTheme="minorHAnsi" w:cstheme="minorHAnsi"/>
        </w:rPr>
      </w:pPr>
      <w:r w:rsidRPr="0075535E">
        <w:rPr>
          <w:rFonts w:asciiTheme="minorHAnsi" w:hAnsiTheme="minorHAnsi" w:cstheme="minorHAnsi"/>
          <w:b/>
        </w:rPr>
        <w:t>Step 4:</w:t>
      </w:r>
    </w:p>
    <w:p w:rsidR="00876B3B" w:rsidRDefault="00876B3B" w:rsidP="000B2899">
      <w:pPr>
        <w:ind w:left="720"/>
        <w:rPr>
          <w:rFonts w:asciiTheme="minorHAnsi" w:hAnsiTheme="minorHAnsi" w:cstheme="minorHAnsi"/>
        </w:rPr>
      </w:pPr>
      <w:r w:rsidRPr="00D476A3">
        <w:rPr>
          <w:rFonts w:asciiTheme="minorHAnsi" w:hAnsiTheme="minorHAnsi" w:cstheme="minorHAnsi"/>
          <w:b/>
        </w:rPr>
        <w:t>Step 5:</w:t>
      </w:r>
    </w:p>
    <w:p w:rsidR="0075535E" w:rsidRDefault="00876B3B" w:rsidP="00905557">
      <w:pPr>
        <w:ind w:left="720"/>
        <w:rPr>
          <w:rFonts w:asciiTheme="minorHAnsi" w:hAnsiTheme="minorHAnsi" w:cstheme="minorHAnsi"/>
        </w:rPr>
      </w:pPr>
      <w:r w:rsidRPr="00D476A3">
        <w:rPr>
          <w:rFonts w:asciiTheme="minorHAnsi" w:hAnsiTheme="minorHAnsi" w:cstheme="minorHAnsi"/>
          <w:b/>
        </w:rPr>
        <w:t>Step 6:</w:t>
      </w:r>
    </w:p>
    <w:p w:rsidR="00E52E35" w:rsidRDefault="00E52E35" w:rsidP="003D6668">
      <w:pPr>
        <w:rPr>
          <w:rFonts w:asciiTheme="minorHAnsi" w:eastAsia="Calibri" w:hAnsiTheme="minorHAnsi" w:cstheme="minorHAnsi"/>
        </w:rPr>
      </w:pPr>
    </w:p>
    <w:p w:rsidR="00537472" w:rsidRPr="00720B50" w:rsidRDefault="00537472" w:rsidP="000B6873">
      <w:pPr>
        <w:pStyle w:val="Heading1"/>
        <w:numPr>
          <w:ilvl w:val="0"/>
          <w:numId w:val="12"/>
        </w:numPr>
      </w:pPr>
      <w:bookmarkStart w:id="72" w:name="_Toc460510715"/>
      <w:bookmarkStart w:id="73" w:name="_Toc460513410"/>
      <w:bookmarkStart w:id="74" w:name="_Toc460573364"/>
      <w:bookmarkStart w:id="75" w:name="_Toc460573540"/>
      <w:bookmarkStart w:id="76" w:name="_Toc460573673"/>
      <w:bookmarkStart w:id="77" w:name="_Toc460574050"/>
      <w:bookmarkStart w:id="78" w:name="_Toc460574570"/>
      <w:bookmarkStart w:id="79" w:name="_Toc460575147"/>
      <w:bookmarkStart w:id="80" w:name="_Toc461442780"/>
      <w:bookmarkStart w:id="81" w:name="_Toc20197186"/>
      <w:bookmarkStart w:id="82" w:name="_GoBack"/>
      <w:bookmarkEnd w:id="82"/>
      <w:r w:rsidRPr="00720B50">
        <w:lastRenderedPageBreak/>
        <w:t>Change Log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537472" w:rsidRPr="00720B50" w:rsidRDefault="00537472" w:rsidP="00E91183">
      <w:pPr>
        <w:jc w:val="both"/>
        <w:rPr>
          <w:rFonts w:asciiTheme="minorHAnsi" w:hAnsiTheme="minorHAnsi" w:cstheme="minorHAnsi"/>
        </w:rPr>
      </w:pPr>
    </w:p>
    <w:tbl>
      <w:tblPr>
        <w:tblW w:w="7977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8"/>
        <w:gridCol w:w="781"/>
        <w:gridCol w:w="1221"/>
        <w:gridCol w:w="1260"/>
        <w:gridCol w:w="3657"/>
      </w:tblGrid>
      <w:tr w:rsidR="00537472" w:rsidRPr="00720B50" w:rsidTr="0030723D">
        <w:trPr>
          <w:trHeight w:val="634"/>
        </w:trPr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:rsidR="00537472" w:rsidRPr="00720B50" w:rsidRDefault="00537472" w:rsidP="00E91183">
            <w:pPr>
              <w:pStyle w:val="tablehead"/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720B50">
              <w:rPr>
                <w:rFonts w:asciiTheme="minorHAnsi" w:hAnsiTheme="minorHAnsi" w:cstheme="minorHAnsi"/>
              </w:rPr>
              <w:t>Version Number</w:t>
            </w:r>
          </w:p>
        </w:tc>
        <w:tc>
          <w:tcPr>
            <w:tcW w:w="6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:rsidR="00537472" w:rsidRPr="00720B50" w:rsidRDefault="00537472" w:rsidP="00E91183">
            <w:pPr>
              <w:pStyle w:val="tablehead"/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720B50">
              <w:rPr>
                <w:rFonts w:asciiTheme="minorHAnsi" w:hAnsiTheme="minorHAnsi" w:cstheme="minorHAnsi"/>
              </w:rPr>
              <w:t>Changes made</w:t>
            </w:r>
          </w:p>
        </w:tc>
      </w:tr>
      <w:tr w:rsidR="00537472" w:rsidRPr="00720B50" w:rsidTr="0030723D">
        <w:trPr>
          <w:trHeight w:val="351"/>
        </w:trPr>
        <w:tc>
          <w:tcPr>
            <w:tcW w:w="1058" w:type="dxa"/>
            <w:tcBorders>
              <w:top w:val="single" w:sz="4" w:space="0" w:color="auto"/>
            </w:tcBorders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V1.0</w:t>
            </w:r>
          </w:p>
        </w:tc>
        <w:tc>
          <w:tcPr>
            <w:tcW w:w="6919" w:type="dxa"/>
            <w:gridSpan w:val="4"/>
            <w:tcBorders>
              <w:top w:val="single" w:sz="4" w:space="0" w:color="auto"/>
            </w:tcBorders>
          </w:tcPr>
          <w:p w:rsidR="00537472" w:rsidRPr="00720B50" w:rsidRDefault="00FC2B76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i/>
                <w:iCs/>
                <w:sz w:val="20"/>
              </w:rPr>
            </w:pPr>
            <w:r w:rsidRPr="00720B50">
              <w:rPr>
                <w:rFonts w:asciiTheme="minorHAnsi" w:hAnsiTheme="minorHAnsi" w:cstheme="minorHAnsi"/>
                <w:i/>
                <w:iCs/>
                <w:sz w:val="20"/>
              </w:rPr>
              <w:t>Baseline version</w:t>
            </w:r>
          </w:p>
        </w:tc>
      </w:tr>
      <w:tr w:rsidR="00537472" w:rsidRPr="00720B50" w:rsidTr="0030723D">
        <w:trPr>
          <w:cantSplit/>
          <w:trHeight w:val="598"/>
        </w:trPr>
        <w:tc>
          <w:tcPr>
            <w:tcW w:w="1058" w:type="dxa"/>
            <w:vMerge w:val="restart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V1.1</w:t>
            </w:r>
          </w:p>
        </w:tc>
        <w:tc>
          <w:tcPr>
            <w:tcW w:w="6919" w:type="dxa"/>
            <w:gridSpan w:val="4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i/>
                <w:iCs/>
                <w:sz w:val="20"/>
              </w:rPr>
            </w:pPr>
            <w:r w:rsidRPr="00720B50">
              <w:rPr>
                <w:rFonts w:asciiTheme="minorHAnsi" w:hAnsiTheme="minorHAnsi" w:cstheme="minorHAnsi"/>
                <w:i/>
                <w:iCs/>
                <w:sz w:val="20"/>
              </w:rPr>
              <w:t>&lt;If the change details are not explicitly documented in the table below, reference should be provided here&gt;</w:t>
            </w:r>
          </w:p>
        </w:tc>
      </w:tr>
      <w:tr w:rsidR="00537472" w:rsidRPr="00720B50" w:rsidTr="0030723D">
        <w:trPr>
          <w:cantSplit/>
          <w:trHeight w:val="107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Page no</w:t>
            </w:r>
          </w:p>
        </w:tc>
        <w:tc>
          <w:tcPr>
            <w:tcW w:w="122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Changed by</w:t>
            </w:r>
          </w:p>
        </w:tc>
        <w:tc>
          <w:tcPr>
            <w:tcW w:w="1260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Effective date</w:t>
            </w:r>
          </w:p>
        </w:tc>
        <w:tc>
          <w:tcPr>
            <w:tcW w:w="3657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Changes effected</w:t>
            </w: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537472" w:rsidRPr="00720B50" w:rsidTr="0030723D">
        <w:trPr>
          <w:cantSplit/>
          <w:trHeight w:val="598"/>
        </w:trPr>
        <w:tc>
          <w:tcPr>
            <w:tcW w:w="1058" w:type="dxa"/>
            <w:vMerge w:val="restart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V1.2</w:t>
            </w:r>
          </w:p>
        </w:tc>
        <w:tc>
          <w:tcPr>
            <w:tcW w:w="6919" w:type="dxa"/>
            <w:gridSpan w:val="4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i/>
                <w:iCs/>
                <w:sz w:val="20"/>
              </w:rPr>
            </w:pPr>
            <w:r w:rsidRPr="00720B50">
              <w:rPr>
                <w:rFonts w:asciiTheme="minorHAnsi" w:hAnsiTheme="minorHAnsi" w:cstheme="minorHAnsi"/>
                <w:i/>
                <w:iCs/>
                <w:sz w:val="20"/>
              </w:rPr>
              <w:t>&lt;If the change details are not explicitly documented in the table below, reference should be provided here&gt;</w:t>
            </w:r>
          </w:p>
        </w:tc>
      </w:tr>
      <w:tr w:rsidR="00537472" w:rsidRPr="00720B50" w:rsidTr="0030723D">
        <w:trPr>
          <w:cantSplit/>
          <w:trHeight w:val="107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Page no</w:t>
            </w:r>
          </w:p>
        </w:tc>
        <w:tc>
          <w:tcPr>
            <w:tcW w:w="1221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Changed by</w:t>
            </w:r>
          </w:p>
        </w:tc>
        <w:tc>
          <w:tcPr>
            <w:tcW w:w="1260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Effective date</w:t>
            </w:r>
          </w:p>
        </w:tc>
        <w:tc>
          <w:tcPr>
            <w:tcW w:w="3657" w:type="dxa"/>
          </w:tcPr>
          <w:p w:rsidR="00537472" w:rsidRPr="00720B50" w:rsidRDefault="00537472" w:rsidP="00E91183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720B50">
              <w:rPr>
                <w:rFonts w:asciiTheme="minorHAnsi" w:hAnsiTheme="minorHAnsi" w:cstheme="minorHAnsi"/>
                <w:sz w:val="20"/>
              </w:rPr>
              <w:t>Changes effected</w:t>
            </w: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537472" w:rsidRPr="00720B50" w:rsidTr="0030723D">
        <w:trPr>
          <w:cantSplit/>
          <w:trHeight w:val="104"/>
        </w:trPr>
        <w:tc>
          <w:tcPr>
            <w:tcW w:w="1058" w:type="dxa"/>
            <w:vMerge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21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3657" w:type="dxa"/>
          </w:tcPr>
          <w:p w:rsidR="00537472" w:rsidRPr="00720B50" w:rsidRDefault="00537472" w:rsidP="00E91183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:rsidR="00537472" w:rsidRPr="00720B50" w:rsidRDefault="00537472" w:rsidP="00E91183">
      <w:pPr>
        <w:tabs>
          <w:tab w:val="left" w:pos="720"/>
        </w:tabs>
        <w:autoSpaceDE w:val="0"/>
        <w:autoSpaceDN w:val="0"/>
        <w:adjustRightInd w:val="0"/>
        <w:ind w:left="720" w:right="18"/>
        <w:contextualSpacing/>
        <w:jc w:val="both"/>
        <w:rPr>
          <w:rFonts w:asciiTheme="minorHAnsi" w:hAnsiTheme="minorHAnsi" w:cstheme="minorHAnsi"/>
        </w:rPr>
      </w:pPr>
    </w:p>
    <w:p w:rsidR="00537472" w:rsidRPr="00720B50" w:rsidRDefault="00537472" w:rsidP="00E91183">
      <w:pPr>
        <w:jc w:val="both"/>
        <w:rPr>
          <w:rFonts w:asciiTheme="minorHAnsi" w:hAnsiTheme="minorHAnsi" w:cstheme="minorHAnsi"/>
        </w:rPr>
      </w:pPr>
    </w:p>
    <w:sectPr w:rsidR="00537472" w:rsidRPr="00720B50" w:rsidSect="004E6D8B">
      <w:headerReference w:type="default" r:id="rId19"/>
      <w:footerReference w:type="default" r:id="rId20"/>
      <w:pgSz w:w="12240" w:h="15840"/>
      <w:pgMar w:top="1620" w:right="1440" w:bottom="1440" w:left="1440" w:header="708" w:footer="588" w:gutter="0"/>
      <w:pgBorders w:display="notFirstPage"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5B7F" w:rsidRDefault="00135B7F" w:rsidP="006F10B7">
      <w:r>
        <w:separator/>
      </w:r>
    </w:p>
  </w:endnote>
  <w:endnote w:type="continuationSeparator" w:id="0">
    <w:p w:rsidR="00135B7F" w:rsidRDefault="00135B7F" w:rsidP="006F1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CCC" w:rsidRPr="00F07006" w:rsidRDefault="00007CCC" w:rsidP="00D81358">
    <w:pPr>
      <w:pStyle w:val="Footer"/>
      <w:tabs>
        <w:tab w:val="clear" w:pos="9360"/>
        <w:tab w:val="right" w:pos="9990"/>
      </w:tabs>
      <w:ind w:right="-630"/>
      <w:jc w:val="right"/>
      <w:rPr>
        <w:rFonts w:asciiTheme="minorHAnsi" w:hAnsiTheme="minorHAnsi" w:cstheme="minorHAnsi"/>
        <w:color w:val="595959" w:themeColor="text1" w:themeTint="A6"/>
        <w:sz w:val="18"/>
        <w:szCs w:val="16"/>
      </w:rPr>
    </w:pPr>
    <w:r w:rsidRPr="00B40678">
      <w:rPr>
        <w:rFonts w:asciiTheme="minorHAnsi" w:hAnsiTheme="minorHAnsi" w:cstheme="minorHAnsi"/>
        <w:noProof/>
        <w:color w:val="595959" w:themeColor="text1" w:themeTint="A6"/>
        <w:sz w:val="18"/>
        <w:szCs w:val="16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869C46" wp14:editId="7B260597">
              <wp:simplePos x="0" y="0"/>
              <wp:positionH relativeFrom="column">
                <wp:posOffset>4060997</wp:posOffset>
              </wp:positionH>
              <wp:positionV relativeFrom="paragraph">
                <wp:posOffset>55897</wp:posOffset>
              </wp:positionV>
              <wp:extent cx="2286000" cy="521335"/>
              <wp:effectExtent l="0" t="0" r="0" b="31115"/>
              <wp:wrapTopAndBottom/>
              <wp:docPr id="5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0" cy="521335"/>
                        <a:chOff x="0" y="-15"/>
                        <a:chExt cx="3156439" cy="720334"/>
                      </a:xfrm>
                    </wpg:grpSpPr>
                    <wps:wsp>
                      <wps:cNvPr id="7" name="Rectangle 7"/>
                      <wps:cNvSpPr/>
                      <wps:spPr>
                        <a:xfrm>
                          <a:off x="2053004" y="106071"/>
                          <a:ext cx="1103435" cy="543926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06070"/>
                          <a:ext cx="1749669" cy="5439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" name="Straight Connector 9"/>
                      <wps:cNvCnPr/>
                      <wps:spPr>
                        <a:xfrm flipH="1">
                          <a:off x="1876401" y="-15"/>
                          <a:ext cx="4396" cy="7203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4AC757A" id="Group 12" o:spid="_x0000_s1026" style="position:absolute;margin-left:319.75pt;margin-top:4.4pt;width:180pt;height:41.05pt;z-index:251662336;mso-width-relative:margin;mso-height-relative:margin" coordorigin="" coordsize="31564,720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">
              <v:rect id="Rectangle 7" o:spid="_x0000_s1027" style="position:absolute;left:20530;top:1060;width:11034;height:5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" stroked="f" strokeweight="2pt">
                <v:fill r:id="rId3" o:title="" recolor="t" rotate="t" type="frame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top:1060;width:17496;height: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">
                <v:imagedata r:id="rId4" o:title=""/>
              </v:shape>
              <v:line id="Straight Connector 9" o:spid="_x0000_s1029" style="position:absolute;flip:x;visibility:visible;mso-wrap-style:square" from="18764,0" to="18807,7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" strokecolor="#7f7f7f [1612]"/>
              <w10:wrap type="topAndBottom"/>
            </v:group>
          </w:pict>
        </mc:Fallback>
      </mc:AlternateContent>
    </w:r>
    <w:r w:rsidRPr="00DD1161">
      <w:rPr>
        <w:rFonts w:asciiTheme="minorHAnsi" w:hAnsiTheme="minorHAnsi" w:cstheme="minorHAnsi"/>
        <w:noProof/>
        <w:color w:val="595959" w:themeColor="text1" w:themeTint="A6"/>
        <w:sz w:val="18"/>
        <w:szCs w:val="16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DA57F63" wp14:editId="4114C923">
              <wp:simplePos x="0" y="0"/>
              <wp:positionH relativeFrom="column">
                <wp:posOffset>-593725</wp:posOffset>
              </wp:positionH>
              <wp:positionV relativeFrom="paragraph">
                <wp:posOffset>-14605</wp:posOffset>
              </wp:positionV>
              <wp:extent cx="5391150" cy="476250"/>
              <wp:effectExtent l="0" t="0" r="0" b="0"/>
              <wp:wrapTopAndBottom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1150" cy="476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7CCC" w:rsidRDefault="00007CCC" w:rsidP="00DD1161">
                          <w:pPr>
                            <w:pStyle w:val="Footer"/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</w:pPr>
                        </w:p>
                        <w:p w:rsidR="00007CCC" w:rsidRPr="001E0CAC" w:rsidRDefault="00007CCC" w:rsidP="00DD1161">
                          <w:pPr>
                            <w:pStyle w:val="Footer"/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</w:pP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Cognizant Confidential | Page 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begin"/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instrText xml:space="preserve"> PAGE </w:instrTex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separate"/>
                          </w:r>
                          <w:r w:rsidR="003D6668">
                            <w:rPr>
                              <w:rFonts w:ascii="Arial" w:hAnsi="Arial"/>
                              <w:noProof/>
                              <w:color w:val="595959" w:themeColor="text1" w:themeTint="A6"/>
                              <w:sz w:val="18"/>
                              <w:szCs w:val="16"/>
                            </w:rPr>
                            <w:t>5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end"/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 of 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begin"/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instrText xml:space="preserve"> NUMPAGES  </w:instrTex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separate"/>
                          </w:r>
                          <w:r w:rsidR="003D6668">
                            <w:rPr>
                              <w:rFonts w:ascii="Arial" w:hAnsi="Arial"/>
                              <w:noProof/>
                              <w:color w:val="595959" w:themeColor="text1" w:themeTint="A6"/>
                              <w:sz w:val="18"/>
                              <w:szCs w:val="16"/>
                            </w:rPr>
                            <w:t>6</w:t>
                          </w:r>
                          <w:r w:rsidRPr="001E0CAC">
                            <w:rPr>
                              <w:rFonts w:ascii="Arial" w:hAnsi="Arial"/>
                              <w:color w:val="595959" w:themeColor="text1" w:themeTint="A6"/>
                              <w:sz w:val="18"/>
                              <w:szCs w:val="16"/>
                            </w:rPr>
                            <w:fldChar w:fldCharType="end"/>
                          </w:r>
                        </w:p>
                        <w:p w:rsidR="00007CCC" w:rsidRDefault="00007CCC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A57F63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46.75pt;margin-top:-1.15pt;width:424.5pt;height:37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" filled="f" stroked="f">
              <v:textbox>
                <w:txbxContent>
                  <w:p w:rsidR="00007CCC" w:rsidRDefault="00007CCC" w:rsidP="00DD1161">
                    <w:pPr>
                      <w:pStyle w:val="Footer"/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</w:pPr>
                  </w:p>
                  <w:p w:rsidR="00007CCC" w:rsidRPr="001E0CAC" w:rsidRDefault="00007CCC" w:rsidP="00DD1161">
                    <w:pPr>
                      <w:pStyle w:val="Footer"/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</w:pP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t xml:space="preserve">Cognizant Confidential | Page 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begin"/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instrText xml:space="preserve"> PAGE </w:instrTex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separate"/>
                    </w:r>
                    <w:r w:rsidR="003D6668">
                      <w:rPr>
                        <w:rFonts w:ascii="Arial" w:hAnsi="Arial"/>
                        <w:noProof/>
                        <w:color w:val="595959" w:themeColor="text1" w:themeTint="A6"/>
                        <w:sz w:val="18"/>
                        <w:szCs w:val="16"/>
                      </w:rPr>
                      <w:t>5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end"/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t xml:space="preserve"> of 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begin"/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instrText xml:space="preserve"> NUMPAGES  </w:instrTex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separate"/>
                    </w:r>
                    <w:r w:rsidR="003D6668">
                      <w:rPr>
                        <w:rFonts w:ascii="Arial" w:hAnsi="Arial"/>
                        <w:noProof/>
                        <w:color w:val="595959" w:themeColor="text1" w:themeTint="A6"/>
                        <w:sz w:val="18"/>
                        <w:szCs w:val="16"/>
                      </w:rPr>
                      <w:t>6</w:t>
                    </w:r>
                    <w:r w:rsidRPr="001E0CAC">
                      <w:rPr>
                        <w:rFonts w:ascii="Arial" w:hAnsi="Arial"/>
                        <w:color w:val="595959" w:themeColor="text1" w:themeTint="A6"/>
                        <w:sz w:val="18"/>
                        <w:szCs w:val="16"/>
                      </w:rPr>
                      <w:fldChar w:fldCharType="end"/>
                    </w:r>
                  </w:p>
                  <w:p w:rsidR="00007CCC" w:rsidRDefault="00007CCC"/>
                </w:txbxContent>
              </v:textbox>
              <w10:wrap type="topAndBottom"/>
            </v:shape>
          </w:pict>
        </mc:Fallback>
      </mc:AlternateContent>
    </w:r>
    <w:r>
      <w:rPr>
        <w:rFonts w:asciiTheme="minorHAnsi" w:hAnsiTheme="minorHAnsi" w:cstheme="minorHAnsi"/>
        <w:color w:val="595959" w:themeColor="text1" w:themeTint="A6"/>
        <w:sz w:val="18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5B7F" w:rsidRDefault="00135B7F" w:rsidP="006F10B7">
      <w:r>
        <w:separator/>
      </w:r>
    </w:p>
  </w:footnote>
  <w:footnote w:type="continuationSeparator" w:id="0">
    <w:p w:rsidR="00135B7F" w:rsidRDefault="00135B7F" w:rsidP="006F1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CCC" w:rsidRDefault="00007CCC" w:rsidP="00EB17E6">
    <w:pPr>
      <w:pStyle w:val="Header"/>
      <w:ind w:left="-270" w:right="-360"/>
      <w:rPr>
        <w:rFonts w:asciiTheme="minorHAnsi" w:hAnsiTheme="minorHAnsi" w:cstheme="minorHAnsi"/>
        <w:sz w:val="18"/>
      </w:rPr>
    </w:pPr>
    <w:r w:rsidRPr="00EB17E6">
      <w:rPr>
        <w:rFonts w:asciiTheme="minorHAnsi" w:hAnsiTheme="minorHAnsi" w:cstheme="minorHAnsi"/>
        <w:noProof/>
        <w:sz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D303DAF" wp14:editId="7EBB32AB">
              <wp:simplePos x="0" y="0"/>
              <wp:positionH relativeFrom="column">
                <wp:posOffset>-485775</wp:posOffset>
              </wp:positionH>
              <wp:positionV relativeFrom="paragraph">
                <wp:posOffset>55245</wp:posOffset>
              </wp:positionV>
              <wp:extent cx="6922770" cy="140398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277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7CCC" w:rsidRPr="00260737" w:rsidRDefault="0016306F" w:rsidP="000D3B24">
                          <w:pPr>
                            <w:jc w:val="center"/>
                            <w:rPr>
                              <w:rFonts w:ascii="Arial" w:hAnsi="Arial"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404040" w:themeColor="text1" w:themeTint="BF"/>
                            </w:rPr>
                            <w:t>&lt;Use case Name&gt;</w:t>
                          </w:r>
                        </w:p>
                        <w:p w:rsidR="00007CCC" w:rsidRDefault="00007CCC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D303DA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38.25pt;margin-top:4.35pt;width:545.1pt;height:110.55pt;z-index:2516561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" filled="f" stroked="f">
              <v:textbox style="mso-fit-shape-to-text:t">
                <w:txbxContent>
                  <w:p w:rsidR="00007CCC" w:rsidRPr="00260737" w:rsidRDefault="0016306F" w:rsidP="000D3B24">
                    <w:pPr>
                      <w:jc w:val="center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b/>
                        <w:color w:val="404040" w:themeColor="text1" w:themeTint="BF"/>
                      </w:rPr>
                      <w:t>&lt;Use case Name&gt;</w:t>
                    </w:r>
                  </w:p>
                  <w:p w:rsidR="00007CCC" w:rsidRDefault="00007CCC"/>
                </w:txbxContent>
              </v:textbox>
            </v:shape>
          </w:pict>
        </mc:Fallback>
      </mc:AlternateContent>
    </w:r>
    <w:r>
      <w:rPr>
        <w:rFonts w:asciiTheme="minorHAnsi" w:hAnsiTheme="minorHAnsi" w:cstheme="minorHAnsi"/>
        <w:noProof/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93D0FD" wp14:editId="37C57851">
              <wp:simplePos x="0" y="0"/>
              <wp:positionH relativeFrom="column">
                <wp:posOffset>-490484</wp:posOffset>
              </wp:positionH>
              <wp:positionV relativeFrom="paragraph">
                <wp:posOffset>440690</wp:posOffset>
              </wp:positionV>
              <wp:extent cx="6922770" cy="0"/>
              <wp:effectExtent l="0" t="0" r="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2277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C822F28" id="Straight Connector 1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8.6pt,34.7pt" to="506.5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" strokecolor="#a5a5a5 [2092]">
              <v:stroke dashstyle="dash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5865"/>
    <w:multiLevelType w:val="hybridMultilevel"/>
    <w:tmpl w:val="C738428E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" w15:restartNumberingAfterBreak="0">
    <w:nsid w:val="1E2B7D3D"/>
    <w:multiLevelType w:val="multilevel"/>
    <w:tmpl w:val="579ED49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1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F110FC0"/>
    <w:multiLevelType w:val="hybridMultilevel"/>
    <w:tmpl w:val="FC62BEF2"/>
    <w:lvl w:ilvl="0" w:tplc="4FEEDD44">
      <w:start w:val="1"/>
      <w:numFmt w:val="bullet"/>
      <w:pStyle w:val="cogh2bullet"/>
      <w:lvlText w:val=""/>
      <w:lvlJc w:val="left"/>
      <w:pPr>
        <w:tabs>
          <w:tab w:val="num" w:pos="576"/>
        </w:tabs>
        <w:ind w:left="576" w:hanging="360"/>
      </w:pPr>
      <w:rPr>
        <w:rFonts w:ascii="Wingdings" w:hAnsi="Wingdings" w:cs="Wingdings" w:hint="default"/>
        <w:color w:val="auto"/>
        <w:sz w:val="16"/>
        <w:szCs w:val="16"/>
      </w:rPr>
    </w:lvl>
    <w:lvl w:ilvl="1" w:tplc="1EB8B902">
      <w:start w:val="1"/>
      <w:numFmt w:val="bullet"/>
      <w:lvlText w:val="o"/>
      <w:lvlJc w:val="left"/>
      <w:pPr>
        <w:tabs>
          <w:tab w:val="num" w:pos="-490"/>
        </w:tabs>
        <w:ind w:left="-490" w:hanging="360"/>
      </w:pPr>
      <w:rPr>
        <w:rFonts w:ascii="Courier New" w:hAnsi="Courier New" w:cs="Courier New" w:hint="default"/>
      </w:rPr>
    </w:lvl>
    <w:lvl w:ilvl="2" w:tplc="1C0410D0">
      <w:start w:val="1"/>
      <w:numFmt w:val="bullet"/>
      <w:lvlText w:val=""/>
      <w:lvlJc w:val="left"/>
      <w:pPr>
        <w:tabs>
          <w:tab w:val="num" w:pos="230"/>
        </w:tabs>
        <w:ind w:left="230" w:hanging="360"/>
      </w:pPr>
      <w:rPr>
        <w:rFonts w:ascii="Wingdings" w:hAnsi="Wingdings" w:cs="Wingdings" w:hint="default"/>
      </w:rPr>
    </w:lvl>
    <w:lvl w:ilvl="3" w:tplc="5F5CC7B0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 w:tplc="344CCAAE">
      <w:start w:val="1"/>
      <w:numFmt w:val="bullet"/>
      <w:lvlText w:val="o"/>
      <w:lvlJc w:val="left"/>
      <w:pPr>
        <w:tabs>
          <w:tab w:val="num" w:pos="1670"/>
        </w:tabs>
        <w:ind w:left="1670" w:hanging="360"/>
      </w:pPr>
      <w:rPr>
        <w:rFonts w:ascii="Courier New" w:hAnsi="Courier New" w:cs="Courier New" w:hint="default"/>
      </w:rPr>
    </w:lvl>
    <w:lvl w:ilvl="5" w:tplc="FDB82542">
      <w:start w:val="1"/>
      <w:numFmt w:val="bullet"/>
      <w:lvlText w:val=""/>
      <w:lvlJc w:val="left"/>
      <w:pPr>
        <w:tabs>
          <w:tab w:val="num" w:pos="2390"/>
        </w:tabs>
        <w:ind w:left="2390" w:hanging="360"/>
      </w:pPr>
      <w:rPr>
        <w:rFonts w:ascii="Wingdings" w:hAnsi="Wingdings" w:cs="Wingdings" w:hint="default"/>
      </w:rPr>
    </w:lvl>
    <w:lvl w:ilvl="6" w:tplc="DF182102">
      <w:start w:val="1"/>
      <w:numFmt w:val="bullet"/>
      <w:lvlText w:val=""/>
      <w:lvlJc w:val="left"/>
      <w:pPr>
        <w:tabs>
          <w:tab w:val="num" w:pos="3110"/>
        </w:tabs>
        <w:ind w:left="3110" w:hanging="360"/>
      </w:pPr>
      <w:rPr>
        <w:rFonts w:ascii="Symbol" w:hAnsi="Symbol" w:cs="Symbol" w:hint="default"/>
      </w:rPr>
    </w:lvl>
    <w:lvl w:ilvl="7" w:tplc="CAD6125E">
      <w:start w:val="1"/>
      <w:numFmt w:val="bullet"/>
      <w:lvlText w:val="o"/>
      <w:lvlJc w:val="left"/>
      <w:pPr>
        <w:tabs>
          <w:tab w:val="num" w:pos="3830"/>
        </w:tabs>
        <w:ind w:left="3830" w:hanging="360"/>
      </w:pPr>
      <w:rPr>
        <w:rFonts w:ascii="Courier New" w:hAnsi="Courier New" w:cs="Courier New" w:hint="default"/>
      </w:rPr>
    </w:lvl>
    <w:lvl w:ilvl="8" w:tplc="2178518E">
      <w:start w:val="1"/>
      <w:numFmt w:val="bullet"/>
      <w:lvlText w:val=""/>
      <w:lvlJc w:val="left"/>
      <w:pPr>
        <w:tabs>
          <w:tab w:val="num" w:pos="4550"/>
        </w:tabs>
        <w:ind w:left="455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72E2CA3"/>
    <w:multiLevelType w:val="hybridMultilevel"/>
    <w:tmpl w:val="6FC4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650A48"/>
    <w:multiLevelType w:val="hybridMultilevel"/>
    <w:tmpl w:val="D370E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C30EB"/>
    <w:multiLevelType w:val="multilevel"/>
    <w:tmpl w:val="A2EA6012"/>
    <w:lvl w:ilvl="0">
      <w:start w:val="4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6" w15:restartNumberingAfterBreak="0">
    <w:nsid w:val="46363B9F"/>
    <w:multiLevelType w:val="multilevel"/>
    <w:tmpl w:val="F5B01EAA"/>
    <w:lvl w:ilvl="0">
      <w:start w:val="1"/>
      <w:numFmt w:val="decimal"/>
      <w:lvlText w:val="%1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304" w:hanging="1584"/>
      </w:pPr>
      <w:rPr>
        <w:rFonts w:hint="default"/>
      </w:rPr>
    </w:lvl>
  </w:abstractNum>
  <w:abstractNum w:abstractNumId="7" w15:restartNumberingAfterBreak="0">
    <w:nsid w:val="4CBB6119"/>
    <w:multiLevelType w:val="multilevel"/>
    <w:tmpl w:val="1AC0936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565261FB"/>
    <w:multiLevelType w:val="multilevel"/>
    <w:tmpl w:val="33B054D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1216F20"/>
    <w:multiLevelType w:val="hybridMultilevel"/>
    <w:tmpl w:val="A7A6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56830"/>
    <w:multiLevelType w:val="hybridMultilevel"/>
    <w:tmpl w:val="8CD8C0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685C3E"/>
    <w:multiLevelType w:val="multilevel"/>
    <w:tmpl w:val="C116DB18"/>
    <w:lvl w:ilvl="0">
      <w:start w:val="1"/>
      <w:numFmt w:val="decimal"/>
      <w:pStyle w:val="CT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TS"/>
      <w:lvlText w:val="%1.%2."/>
      <w:lvlJc w:val="left"/>
      <w:pPr>
        <w:ind w:left="2772" w:hanging="432"/>
      </w:pPr>
      <w:rPr>
        <w:rFonts w:hint="default"/>
      </w:rPr>
    </w:lvl>
    <w:lvl w:ilvl="2">
      <w:start w:val="1"/>
      <w:numFmt w:val="decimal"/>
      <w:pStyle w:val="RFPResponse-Level3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CTS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7"/>
  </w:num>
  <w:num w:numId="5">
    <w:abstractNumId w:val="4"/>
  </w:num>
  <w:num w:numId="6">
    <w:abstractNumId w:val="1"/>
  </w:num>
  <w:num w:numId="7">
    <w:abstractNumId w:val="9"/>
  </w:num>
  <w:num w:numId="8">
    <w:abstractNumId w:val="10"/>
  </w:num>
  <w:num w:numId="9">
    <w:abstractNumId w:val="3"/>
  </w:num>
  <w:num w:numId="10">
    <w:abstractNumId w:val="0"/>
  </w:num>
  <w:num w:numId="11">
    <w:abstractNumId w:val="1"/>
    <w:lvlOverride w:ilvl="0">
      <w:startOverride w:val="4"/>
    </w:lvlOverride>
    <w:lvlOverride w:ilvl="1"/>
  </w:num>
  <w:num w:numId="12">
    <w:abstractNumId w:val="5"/>
  </w:num>
  <w:num w:numId="13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hideGrammaticalErrors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09D"/>
    <w:rsid w:val="00003F21"/>
    <w:rsid w:val="00007CCC"/>
    <w:rsid w:val="000131EE"/>
    <w:rsid w:val="00013DC2"/>
    <w:rsid w:val="00013EF8"/>
    <w:rsid w:val="00014AB4"/>
    <w:rsid w:val="00014B78"/>
    <w:rsid w:val="00017EC0"/>
    <w:rsid w:val="00020F8C"/>
    <w:rsid w:val="00022638"/>
    <w:rsid w:val="00023C8D"/>
    <w:rsid w:val="000260F5"/>
    <w:rsid w:val="00026609"/>
    <w:rsid w:val="00026AC2"/>
    <w:rsid w:val="0003003F"/>
    <w:rsid w:val="00031FA7"/>
    <w:rsid w:val="0003254D"/>
    <w:rsid w:val="000337DE"/>
    <w:rsid w:val="00033B1C"/>
    <w:rsid w:val="0003438D"/>
    <w:rsid w:val="000346C0"/>
    <w:rsid w:val="0003478C"/>
    <w:rsid w:val="00037E7E"/>
    <w:rsid w:val="00040D59"/>
    <w:rsid w:val="00040E6E"/>
    <w:rsid w:val="00042549"/>
    <w:rsid w:val="000462B8"/>
    <w:rsid w:val="00046E8E"/>
    <w:rsid w:val="00046F5D"/>
    <w:rsid w:val="00050607"/>
    <w:rsid w:val="0005201C"/>
    <w:rsid w:val="00053171"/>
    <w:rsid w:val="000562AA"/>
    <w:rsid w:val="00056B9B"/>
    <w:rsid w:val="0005722E"/>
    <w:rsid w:val="0005747F"/>
    <w:rsid w:val="00060A12"/>
    <w:rsid w:val="000621B7"/>
    <w:rsid w:val="00064774"/>
    <w:rsid w:val="0006547C"/>
    <w:rsid w:val="000665D5"/>
    <w:rsid w:val="00066FCF"/>
    <w:rsid w:val="00067BBA"/>
    <w:rsid w:val="000707C8"/>
    <w:rsid w:val="00071161"/>
    <w:rsid w:val="00072049"/>
    <w:rsid w:val="00073A5D"/>
    <w:rsid w:val="00075AC0"/>
    <w:rsid w:val="00075BEF"/>
    <w:rsid w:val="00076857"/>
    <w:rsid w:val="00076E03"/>
    <w:rsid w:val="00077293"/>
    <w:rsid w:val="0007748B"/>
    <w:rsid w:val="00077C98"/>
    <w:rsid w:val="000808E2"/>
    <w:rsid w:val="000808F9"/>
    <w:rsid w:val="00080C31"/>
    <w:rsid w:val="00080D68"/>
    <w:rsid w:val="00081BE7"/>
    <w:rsid w:val="000836EB"/>
    <w:rsid w:val="0008380D"/>
    <w:rsid w:val="00084FF7"/>
    <w:rsid w:val="00085238"/>
    <w:rsid w:val="00086309"/>
    <w:rsid w:val="0009093A"/>
    <w:rsid w:val="00091508"/>
    <w:rsid w:val="00093E57"/>
    <w:rsid w:val="0009709D"/>
    <w:rsid w:val="000A1496"/>
    <w:rsid w:val="000A1571"/>
    <w:rsid w:val="000A1D9D"/>
    <w:rsid w:val="000A1F0E"/>
    <w:rsid w:val="000A20E3"/>
    <w:rsid w:val="000A2376"/>
    <w:rsid w:val="000A4133"/>
    <w:rsid w:val="000A721B"/>
    <w:rsid w:val="000B0690"/>
    <w:rsid w:val="000B2899"/>
    <w:rsid w:val="000B54C0"/>
    <w:rsid w:val="000B6873"/>
    <w:rsid w:val="000B6A98"/>
    <w:rsid w:val="000C03CE"/>
    <w:rsid w:val="000C1015"/>
    <w:rsid w:val="000C1929"/>
    <w:rsid w:val="000C45B0"/>
    <w:rsid w:val="000C6B09"/>
    <w:rsid w:val="000C7A70"/>
    <w:rsid w:val="000C7EEB"/>
    <w:rsid w:val="000D0351"/>
    <w:rsid w:val="000D133D"/>
    <w:rsid w:val="000D20A9"/>
    <w:rsid w:val="000D241F"/>
    <w:rsid w:val="000D2AEC"/>
    <w:rsid w:val="000D2F4F"/>
    <w:rsid w:val="000D3B24"/>
    <w:rsid w:val="000D4020"/>
    <w:rsid w:val="000D465B"/>
    <w:rsid w:val="000D6B29"/>
    <w:rsid w:val="000D6EAB"/>
    <w:rsid w:val="000D7F9F"/>
    <w:rsid w:val="000E1B73"/>
    <w:rsid w:val="000E24E5"/>
    <w:rsid w:val="000E3143"/>
    <w:rsid w:val="000E333D"/>
    <w:rsid w:val="000E388C"/>
    <w:rsid w:val="000E48B2"/>
    <w:rsid w:val="000E643D"/>
    <w:rsid w:val="000E7474"/>
    <w:rsid w:val="000E7D33"/>
    <w:rsid w:val="000F14EE"/>
    <w:rsid w:val="000F218A"/>
    <w:rsid w:val="000F2B2E"/>
    <w:rsid w:val="000F79D4"/>
    <w:rsid w:val="00100B2F"/>
    <w:rsid w:val="00100E12"/>
    <w:rsid w:val="0010259B"/>
    <w:rsid w:val="001035D1"/>
    <w:rsid w:val="00104D4B"/>
    <w:rsid w:val="00105F70"/>
    <w:rsid w:val="00107A75"/>
    <w:rsid w:val="00107C6F"/>
    <w:rsid w:val="00113154"/>
    <w:rsid w:val="00113A64"/>
    <w:rsid w:val="00115407"/>
    <w:rsid w:val="001159F3"/>
    <w:rsid w:val="00115D8E"/>
    <w:rsid w:val="00115EF6"/>
    <w:rsid w:val="0011651F"/>
    <w:rsid w:val="00116832"/>
    <w:rsid w:val="00116C22"/>
    <w:rsid w:val="00117473"/>
    <w:rsid w:val="00120E13"/>
    <w:rsid w:val="00121F9D"/>
    <w:rsid w:val="0012299F"/>
    <w:rsid w:val="00123486"/>
    <w:rsid w:val="0012465A"/>
    <w:rsid w:val="00127B21"/>
    <w:rsid w:val="00132206"/>
    <w:rsid w:val="0013266F"/>
    <w:rsid w:val="00132B67"/>
    <w:rsid w:val="00134978"/>
    <w:rsid w:val="00134BC3"/>
    <w:rsid w:val="00134DF9"/>
    <w:rsid w:val="001350A7"/>
    <w:rsid w:val="00135288"/>
    <w:rsid w:val="00135B7F"/>
    <w:rsid w:val="00135E15"/>
    <w:rsid w:val="00136AB8"/>
    <w:rsid w:val="00137464"/>
    <w:rsid w:val="00140038"/>
    <w:rsid w:val="00140EDF"/>
    <w:rsid w:val="0014299D"/>
    <w:rsid w:val="00142F5B"/>
    <w:rsid w:val="00145BA7"/>
    <w:rsid w:val="001460A0"/>
    <w:rsid w:val="00146837"/>
    <w:rsid w:val="00147D1F"/>
    <w:rsid w:val="00150A3A"/>
    <w:rsid w:val="00150AAD"/>
    <w:rsid w:val="0015104C"/>
    <w:rsid w:val="0015125F"/>
    <w:rsid w:val="00155769"/>
    <w:rsid w:val="00155E6D"/>
    <w:rsid w:val="00156239"/>
    <w:rsid w:val="00156BEA"/>
    <w:rsid w:val="001572C9"/>
    <w:rsid w:val="00157A00"/>
    <w:rsid w:val="00160020"/>
    <w:rsid w:val="001608BA"/>
    <w:rsid w:val="001608C1"/>
    <w:rsid w:val="00160FCC"/>
    <w:rsid w:val="0016306F"/>
    <w:rsid w:val="00163AF6"/>
    <w:rsid w:val="001660DF"/>
    <w:rsid w:val="00166B32"/>
    <w:rsid w:val="00170426"/>
    <w:rsid w:val="0017053D"/>
    <w:rsid w:val="001707FD"/>
    <w:rsid w:val="00171CD9"/>
    <w:rsid w:val="001723B6"/>
    <w:rsid w:val="00172E4C"/>
    <w:rsid w:val="001756E0"/>
    <w:rsid w:val="00176DAE"/>
    <w:rsid w:val="00176F3E"/>
    <w:rsid w:val="00177D2F"/>
    <w:rsid w:val="0018464A"/>
    <w:rsid w:val="00185BD3"/>
    <w:rsid w:val="001871BD"/>
    <w:rsid w:val="00187B8F"/>
    <w:rsid w:val="001927A2"/>
    <w:rsid w:val="00192E11"/>
    <w:rsid w:val="00193601"/>
    <w:rsid w:val="00193E0A"/>
    <w:rsid w:val="0019425B"/>
    <w:rsid w:val="00196E0D"/>
    <w:rsid w:val="00197FD8"/>
    <w:rsid w:val="001A2362"/>
    <w:rsid w:val="001A2DB0"/>
    <w:rsid w:val="001A31D1"/>
    <w:rsid w:val="001A4BE9"/>
    <w:rsid w:val="001A6AD0"/>
    <w:rsid w:val="001A7611"/>
    <w:rsid w:val="001A7E62"/>
    <w:rsid w:val="001B1604"/>
    <w:rsid w:val="001B35E9"/>
    <w:rsid w:val="001B46F4"/>
    <w:rsid w:val="001B49CD"/>
    <w:rsid w:val="001B50B6"/>
    <w:rsid w:val="001B52A0"/>
    <w:rsid w:val="001B64E1"/>
    <w:rsid w:val="001B6AF5"/>
    <w:rsid w:val="001B7531"/>
    <w:rsid w:val="001C0F17"/>
    <w:rsid w:val="001C26D8"/>
    <w:rsid w:val="001C2EF7"/>
    <w:rsid w:val="001C397F"/>
    <w:rsid w:val="001C3AFD"/>
    <w:rsid w:val="001C4C6F"/>
    <w:rsid w:val="001D339F"/>
    <w:rsid w:val="001D4221"/>
    <w:rsid w:val="001D4B61"/>
    <w:rsid w:val="001E0CAC"/>
    <w:rsid w:val="001E13E4"/>
    <w:rsid w:val="001E1F14"/>
    <w:rsid w:val="001E227D"/>
    <w:rsid w:val="001E69EC"/>
    <w:rsid w:val="001F0A12"/>
    <w:rsid w:val="001F4248"/>
    <w:rsid w:val="001F54C0"/>
    <w:rsid w:val="001F5AFB"/>
    <w:rsid w:val="001F7596"/>
    <w:rsid w:val="00200D47"/>
    <w:rsid w:val="00203066"/>
    <w:rsid w:val="00203411"/>
    <w:rsid w:val="00205C29"/>
    <w:rsid w:val="00211325"/>
    <w:rsid w:val="002122A3"/>
    <w:rsid w:val="002126D4"/>
    <w:rsid w:val="00213221"/>
    <w:rsid w:val="002146AB"/>
    <w:rsid w:val="00215D77"/>
    <w:rsid w:val="002166BE"/>
    <w:rsid w:val="00216997"/>
    <w:rsid w:val="00216B01"/>
    <w:rsid w:val="00217B7D"/>
    <w:rsid w:val="00217F38"/>
    <w:rsid w:val="0022156F"/>
    <w:rsid w:val="00222814"/>
    <w:rsid w:val="00222F4A"/>
    <w:rsid w:val="0022321A"/>
    <w:rsid w:val="0022420A"/>
    <w:rsid w:val="00224A0B"/>
    <w:rsid w:val="00224B3C"/>
    <w:rsid w:val="0022571D"/>
    <w:rsid w:val="00226CA6"/>
    <w:rsid w:val="002270B5"/>
    <w:rsid w:val="002272D9"/>
    <w:rsid w:val="002278D0"/>
    <w:rsid w:val="00230C03"/>
    <w:rsid w:val="00231697"/>
    <w:rsid w:val="002326E9"/>
    <w:rsid w:val="002350C8"/>
    <w:rsid w:val="0023647F"/>
    <w:rsid w:val="0024055D"/>
    <w:rsid w:val="00240F94"/>
    <w:rsid w:val="0024216D"/>
    <w:rsid w:val="00243E2A"/>
    <w:rsid w:val="002459C2"/>
    <w:rsid w:val="002461DC"/>
    <w:rsid w:val="00247379"/>
    <w:rsid w:val="002517ED"/>
    <w:rsid w:val="00251DED"/>
    <w:rsid w:val="00252A5F"/>
    <w:rsid w:val="00252AD0"/>
    <w:rsid w:val="00255179"/>
    <w:rsid w:val="002575FD"/>
    <w:rsid w:val="00260737"/>
    <w:rsid w:val="002620B7"/>
    <w:rsid w:val="00263340"/>
    <w:rsid w:val="00263465"/>
    <w:rsid w:val="002645EA"/>
    <w:rsid w:val="00264AD8"/>
    <w:rsid w:val="0026574C"/>
    <w:rsid w:val="00266AC1"/>
    <w:rsid w:val="00266ADB"/>
    <w:rsid w:val="0026730A"/>
    <w:rsid w:val="00267D6E"/>
    <w:rsid w:val="002713C5"/>
    <w:rsid w:val="00271BD8"/>
    <w:rsid w:val="002729B7"/>
    <w:rsid w:val="00272BF4"/>
    <w:rsid w:val="00273692"/>
    <w:rsid w:val="00274885"/>
    <w:rsid w:val="00276FE5"/>
    <w:rsid w:val="00277E3C"/>
    <w:rsid w:val="00280821"/>
    <w:rsid w:val="00281F1E"/>
    <w:rsid w:val="002827BA"/>
    <w:rsid w:val="00282C43"/>
    <w:rsid w:val="002837C1"/>
    <w:rsid w:val="00283B0F"/>
    <w:rsid w:val="00285AF5"/>
    <w:rsid w:val="002865B4"/>
    <w:rsid w:val="00287DBF"/>
    <w:rsid w:val="00287F2F"/>
    <w:rsid w:val="00290BB7"/>
    <w:rsid w:val="002912B8"/>
    <w:rsid w:val="00291582"/>
    <w:rsid w:val="002917AE"/>
    <w:rsid w:val="002943A5"/>
    <w:rsid w:val="00294624"/>
    <w:rsid w:val="00295014"/>
    <w:rsid w:val="00295A2C"/>
    <w:rsid w:val="00295F38"/>
    <w:rsid w:val="002967F5"/>
    <w:rsid w:val="00296960"/>
    <w:rsid w:val="002A072C"/>
    <w:rsid w:val="002A0B79"/>
    <w:rsid w:val="002A2111"/>
    <w:rsid w:val="002A3E7E"/>
    <w:rsid w:val="002A5D96"/>
    <w:rsid w:val="002B0333"/>
    <w:rsid w:val="002B2597"/>
    <w:rsid w:val="002B4030"/>
    <w:rsid w:val="002B50AC"/>
    <w:rsid w:val="002B6C1C"/>
    <w:rsid w:val="002C01CA"/>
    <w:rsid w:val="002C114B"/>
    <w:rsid w:val="002C1A75"/>
    <w:rsid w:val="002C22E6"/>
    <w:rsid w:val="002C247B"/>
    <w:rsid w:val="002C2EBC"/>
    <w:rsid w:val="002C527E"/>
    <w:rsid w:val="002C67C2"/>
    <w:rsid w:val="002C6911"/>
    <w:rsid w:val="002C69EE"/>
    <w:rsid w:val="002C7A2A"/>
    <w:rsid w:val="002D0E85"/>
    <w:rsid w:val="002D2890"/>
    <w:rsid w:val="002D4D44"/>
    <w:rsid w:val="002D6707"/>
    <w:rsid w:val="002D7F3C"/>
    <w:rsid w:val="002E03EF"/>
    <w:rsid w:val="002E2DDC"/>
    <w:rsid w:val="002E53EB"/>
    <w:rsid w:val="002F0076"/>
    <w:rsid w:val="002F1E68"/>
    <w:rsid w:val="002F2A20"/>
    <w:rsid w:val="002F33D4"/>
    <w:rsid w:val="002F3D40"/>
    <w:rsid w:val="002F4E0A"/>
    <w:rsid w:val="002F55B0"/>
    <w:rsid w:val="002F6F6E"/>
    <w:rsid w:val="002F7BFF"/>
    <w:rsid w:val="00300182"/>
    <w:rsid w:val="00300E74"/>
    <w:rsid w:val="003017D8"/>
    <w:rsid w:val="00305D26"/>
    <w:rsid w:val="00306F12"/>
    <w:rsid w:val="0030723D"/>
    <w:rsid w:val="00311AA4"/>
    <w:rsid w:val="00312163"/>
    <w:rsid w:val="0031434E"/>
    <w:rsid w:val="003148DF"/>
    <w:rsid w:val="00316103"/>
    <w:rsid w:val="00316812"/>
    <w:rsid w:val="0032042C"/>
    <w:rsid w:val="003204B0"/>
    <w:rsid w:val="00324A65"/>
    <w:rsid w:val="003260B0"/>
    <w:rsid w:val="00326E2E"/>
    <w:rsid w:val="00327AD3"/>
    <w:rsid w:val="00327E6B"/>
    <w:rsid w:val="00331D4D"/>
    <w:rsid w:val="003377E9"/>
    <w:rsid w:val="003428DA"/>
    <w:rsid w:val="00343D8E"/>
    <w:rsid w:val="00344A66"/>
    <w:rsid w:val="00344E55"/>
    <w:rsid w:val="00344FEA"/>
    <w:rsid w:val="003451E2"/>
    <w:rsid w:val="003451FF"/>
    <w:rsid w:val="0034528B"/>
    <w:rsid w:val="00345749"/>
    <w:rsid w:val="003459F4"/>
    <w:rsid w:val="00346067"/>
    <w:rsid w:val="00352A3B"/>
    <w:rsid w:val="00355DAE"/>
    <w:rsid w:val="00357A4C"/>
    <w:rsid w:val="003611AA"/>
    <w:rsid w:val="00363C17"/>
    <w:rsid w:val="00364BCD"/>
    <w:rsid w:val="0036566D"/>
    <w:rsid w:val="00366EED"/>
    <w:rsid w:val="003704F9"/>
    <w:rsid w:val="003711BE"/>
    <w:rsid w:val="003732E7"/>
    <w:rsid w:val="00374D16"/>
    <w:rsid w:val="003757F7"/>
    <w:rsid w:val="00380CF0"/>
    <w:rsid w:val="00381A17"/>
    <w:rsid w:val="00382225"/>
    <w:rsid w:val="00385A0C"/>
    <w:rsid w:val="003920A5"/>
    <w:rsid w:val="003923BA"/>
    <w:rsid w:val="00392E38"/>
    <w:rsid w:val="00392F89"/>
    <w:rsid w:val="00393E82"/>
    <w:rsid w:val="003950FB"/>
    <w:rsid w:val="00395BDB"/>
    <w:rsid w:val="003A281E"/>
    <w:rsid w:val="003A39B5"/>
    <w:rsid w:val="003A5E95"/>
    <w:rsid w:val="003A785B"/>
    <w:rsid w:val="003B134D"/>
    <w:rsid w:val="003B284D"/>
    <w:rsid w:val="003B76F4"/>
    <w:rsid w:val="003B77F7"/>
    <w:rsid w:val="003B7A2C"/>
    <w:rsid w:val="003C0DEF"/>
    <w:rsid w:val="003C10BA"/>
    <w:rsid w:val="003C29F4"/>
    <w:rsid w:val="003C3120"/>
    <w:rsid w:val="003C38B9"/>
    <w:rsid w:val="003C3AFD"/>
    <w:rsid w:val="003C562B"/>
    <w:rsid w:val="003D026F"/>
    <w:rsid w:val="003D039D"/>
    <w:rsid w:val="003D19C6"/>
    <w:rsid w:val="003D3EB6"/>
    <w:rsid w:val="003D4F26"/>
    <w:rsid w:val="003D5972"/>
    <w:rsid w:val="003D62E1"/>
    <w:rsid w:val="003D6668"/>
    <w:rsid w:val="003E1683"/>
    <w:rsid w:val="003E17EC"/>
    <w:rsid w:val="003E224D"/>
    <w:rsid w:val="003E2A7C"/>
    <w:rsid w:val="003E368D"/>
    <w:rsid w:val="003E6D1E"/>
    <w:rsid w:val="003F0A1C"/>
    <w:rsid w:val="003F0C88"/>
    <w:rsid w:val="003F0F3F"/>
    <w:rsid w:val="003F2644"/>
    <w:rsid w:val="003F2F67"/>
    <w:rsid w:val="003F422B"/>
    <w:rsid w:val="003F558E"/>
    <w:rsid w:val="003F6307"/>
    <w:rsid w:val="00400117"/>
    <w:rsid w:val="0040021D"/>
    <w:rsid w:val="00400282"/>
    <w:rsid w:val="00401E44"/>
    <w:rsid w:val="004067FC"/>
    <w:rsid w:val="00406A6E"/>
    <w:rsid w:val="00407953"/>
    <w:rsid w:val="00411FCD"/>
    <w:rsid w:val="00412487"/>
    <w:rsid w:val="00413B87"/>
    <w:rsid w:val="00414544"/>
    <w:rsid w:val="0041665E"/>
    <w:rsid w:val="00417855"/>
    <w:rsid w:val="0042069B"/>
    <w:rsid w:val="00422746"/>
    <w:rsid w:val="00422BCE"/>
    <w:rsid w:val="00423526"/>
    <w:rsid w:val="004262C6"/>
    <w:rsid w:val="00436F68"/>
    <w:rsid w:val="00441EFC"/>
    <w:rsid w:val="00443C96"/>
    <w:rsid w:val="00444FD6"/>
    <w:rsid w:val="004466C0"/>
    <w:rsid w:val="00447175"/>
    <w:rsid w:val="00447EEE"/>
    <w:rsid w:val="00451C9E"/>
    <w:rsid w:val="00452F94"/>
    <w:rsid w:val="00454A2C"/>
    <w:rsid w:val="004561B3"/>
    <w:rsid w:val="00456EF2"/>
    <w:rsid w:val="004607D7"/>
    <w:rsid w:val="00460E9A"/>
    <w:rsid w:val="00463E7C"/>
    <w:rsid w:val="00463FF9"/>
    <w:rsid w:val="0046487C"/>
    <w:rsid w:val="00465C01"/>
    <w:rsid w:val="00466FAE"/>
    <w:rsid w:val="00470DDA"/>
    <w:rsid w:val="0047327E"/>
    <w:rsid w:val="004742BB"/>
    <w:rsid w:val="0047469C"/>
    <w:rsid w:val="00474A9A"/>
    <w:rsid w:val="0047589A"/>
    <w:rsid w:val="004768FD"/>
    <w:rsid w:val="00476CAB"/>
    <w:rsid w:val="0047796B"/>
    <w:rsid w:val="0048049F"/>
    <w:rsid w:val="00480EFA"/>
    <w:rsid w:val="00482444"/>
    <w:rsid w:val="00482869"/>
    <w:rsid w:val="00482CE0"/>
    <w:rsid w:val="00484D40"/>
    <w:rsid w:val="00485161"/>
    <w:rsid w:val="0048535E"/>
    <w:rsid w:val="0049047E"/>
    <w:rsid w:val="004916F8"/>
    <w:rsid w:val="00494369"/>
    <w:rsid w:val="00496A9F"/>
    <w:rsid w:val="004973F9"/>
    <w:rsid w:val="00497671"/>
    <w:rsid w:val="00497B60"/>
    <w:rsid w:val="004A0BE9"/>
    <w:rsid w:val="004A1CB3"/>
    <w:rsid w:val="004A42CE"/>
    <w:rsid w:val="004A4B28"/>
    <w:rsid w:val="004A4DD3"/>
    <w:rsid w:val="004A56B2"/>
    <w:rsid w:val="004A5707"/>
    <w:rsid w:val="004A7BFC"/>
    <w:rsid w:val="004B0564"/>
    <w:rsid w:val="004B3173"/>
    <w:rsid w:val="004B459A"/>
    <w:rsid w:val="004B59AF"/>
    <w:rsid w:val="004B7E77"/>
    <w:rsid w:val="004C283D"/>
    <w:rsid w:val="004C42A6"/>
    <w:rsid w:val="004C5052"/>
    <w:rsid w:val="004C587E"/>
    <w:rsid w:val="004D1014"/>
    <w:rsid w:val="004D164D"/>
    <w:rsid w:val="004D1E96"/>
    <w:rsid w:val="004D3D70"/>
    <w:rsid w:val="004D45FC"/>
    <w:rsid w:val="004D48AB"/>
    <w:rsid w:val="004D4E8D"/>
    <w:rsid w:val="004D54D2"/>
    <w:rsid w:val="004D69DE"/>
    <w:rsid w:val="004D7306"/>
    <w:rsid w:val="004E000E"/>
    <w:rsid w:val="004E0484"/>
    <w:rsid w:val="004E0A03"/>
    <w:rsid w:val="004E2378"/>
    <w:rsid w:val="004E4AEF"/>
    <w:rsid w:val="004E5481"/>
    <w:rsid w:val="004E6D8B"/>
    <w:rsid w:val="004F123E"/>
    <w:rsid w:val="004F27EE"/>
    <w:rsid w:val="004F3163"/>
    <w:rsid w:val="004F32E8"/>
    <w:rsid w:val="004F5D67"/>
    <w:rsid w:val="004F6102"/>
    <w:rsid w:val="004F614E"/>
    <w:rsid w:val="004F62BC"/>
    <w:rsid w:val="004F63DF"/>
    <w:rsid w:val="00500C4F"/>
    <w:rsid w:val="005011D0"/>
    <w:rsid w:val="00501793"/>
    <w:rsid w:val="00501826"/>
    <w:rsid w:val="0050261B"/>
    <w:rsid w:val="00503A69"/>
    <w:rsid w:val="00503A78"/>
    <w:rsid w:val="005102FE"/>
    <w:rsid w:val="005113A6"/>
    <w:rsid w:val="00511AF4"/>
    <w:rsid w:val="00512608"/>
    <w:rsid w:val="005138E8"/>
    <w:rsid w:val="0051453C"/>
    <w:rsid w:val="00514643"/>
    <w:rsid w:val="005146AB"/>
    <w:rsid w:val="00514E84"/>
    <w:rsid w:val="005153E0"/>
    <w:rsid w:val="00515869"/>
    <w:rsid w:val="00516131"/>
    <w:rsid w:val="005164D8"/>
    <w:rsid w:val="005166CD"/>
    <w:rsid w:val="00517DA6"/>
    <w:rsid w:val="00520ED0"/>
    <w:rsid w:val="00522C2A"/>
    <w:rsid w:val="00522C5E"/>
    <w:rsid w:val="005246A5"/>
    <w:rsid w:val="00524F8A"/>
    <w:rsid w:val="005260D3"/>
    <w:rsid w:val="00526BC0"/>
    <w:rsid w:val="00527222"/>
    <w:rsid w:val="005313F7"/>
    <w:rsid w:val="00531910"/>
    <w:rsid w:val="00532633"/>
    <w:rsid w:val="00533CEA"/>
    <w:rsid w:val="00536A6C"/>
    <w:rsid w:val="00537472"/>
    <w:rsid w:val="005378F8"/>
    <w:rsid w:val="005400BF"/>
    <w:rsid w:val="005401AB"/>
    <w:rsid w:val="005401BD"/>
    <w:rsid w:val="005402E7"/>
    <w:rsid w:val="00543C95"/>
    <w:rsid w:val="00543DCC"/>
    <w:rsid w:val="00544A3B"/>
    <w:rsid w:val="0054635C"/>
    <w:rsid w:val="00546C02"/>
    <w:rsid w:val="00552642"/>
    <w:rsid w:val="00553124"/>
    <w:rsid w:val="00560772"/>
    <w:rsid w:val="005608B1"/>
    <w:rsid w:val="0056147B"/>
    <w:rsid w:val="00561551"/>
    <w:rsid w:val="00561D68"/>
    <w:rsid w:val="00561E4A"/>
    <w:rsid w:val="00563F6E"/>
    <w:rsid w:val="00564220"/>
    <w:rsid w:val="00564937"/>
    <w:rsid w:val="00564E6B"/>
    <w:rsid w:val="00565E92"/>
    <w:rsid w:val="0056727D"/>
    <w:rsid w:val="00570278"/>
    <w:rsid w:val="005706A1"/>
    <w:rsid w:val="00570EF0"/>
    <w:rsid w:val="005719FE"/>
    <w:rsid w:val="0057206B"/>
    <w:rsid w:val="00572B7E"/>
    <w:rsid w:val="00573E6B"/>
    <w:rsid w:val="005750DA"/>
    <w:rsid w:val="005755B4"/>
    <w:rsid w:val="00576076"/>
    <w:rsid w:val="0058087F"/>
    <w:rsid w:val="00580A18"/>
    <w:rsid w:val="00580F40"/>
    <w:rsid w:val="00581547"/>
    <w:rsid w:val="0058272E"/>
    <w:rsid w:val="00582A59"/>
    <w:rsid w:val="0058347C"/>
    <w:rsid w:val="005834BE"/>
    <w:rsid w:val="00583D5D"/>
    <w:rsid w:val="00583EBF"/>
    <w:rsid w:val="005848DF"/>
    <w:rsid w:val="005868CD"/>
    <w:rsid w:val="005901AF"/>
    <w:rsid w:val="0059037A"/>
    <w:rsid w:val="005917BC"/>
    <w:rsid w:val="00591FFA"/>
    <w:rsid w:val="005925F6"/>
    <w:rsid w:val="0059284E"/>
    <w:rsid w:val="00592AEB"/>
    <w:rsid w:val="00594632"/>
    <w:rsid w:val="00594D0C"/>
    <w:rsid w:val="00595367"/>
    <w:rsid w:val="00595EF6"/>
    <w:rsid w:val="00597002"/>
    <w:rsid w:val="00597F65"/>
    <w:rsid w:val="005A0E77"/>
    <w:rsid w:val="005A1E33"/>
    <w:rsid w:val="005A2C5F"/>
    <w:rsid w:val="005A3875"/>
    <w:rsid w:val="005A3F8F"/>
    <w:rsid w:val="005A4FA4"/>
    <w:rsid w:val="005A5E58"/>
    <w:rsid w:val="005A5F9D"/>
    <w:rsid w:val="005A6365"/>
    <w:rsid w:val="005B07B5"/>
    <w:rsid w:val="005B3673"/>
    <w:rsid w:val="005B3C53"/>
    <w:rsid w:val="005B5289"/>
    <w:rsid w:val="005B5991"/>
    <w:rsid w:val="005B5EE3"/>
    <w:rsid w:val="005B6CFC"/>
    <w:rsid w:val="005B7360"/>
    <w:rsid w:val="005C0764"/>
    <w:rsid w:val="005C2AE4"/>
    <w:rsid w:val="005C32CC"/>
    <w:rsid w:val="005C42C5"/>
    <w:rsid w:val="005C54FD"/>
    <w:rsid w:val="005C61E1"/>
    <w:rsid w:val="005D0D47"/>
    <w:rsid w:val="005D2730"/>
    <w:rsid w:val="005D302D"/>
    <w:rsid w:val="005D7477"/>
    <w:rsid w:val="005D7CBD"/>
    <w:rsid w:val="005E067F"/>
    <w:rsid w:val="005E2370"/>
    <w:rsid w:val="005E378B"/>
    <w:rsid w:val="005E40F4"/>
    <w:rsid w:val="005E45C7"/>
    <w:rsid w:val="005E4CE0"/>
    <w:rsid w:val="005E51DB"/>
    <w:rsid w:val="005E6C6B"/>
    <w:rsid w:val="005E6E9A"/>
    <w:rsid w:val="005E73BA"/>
    <w:rsid w:val="005E75A5"/>
    <w:rsid w:val="005F00C9"/>
    <w:rsid w:val="005F417E"/>
    <w:rsid w:val="005F43C3"/>
    <w:rsid w:val="005F5546"/>
    <w:rsid w:val="005F69E2"/>
    <w:rsid w:val="005F71D1"/>
    <w:rsid w:val="00600365"/>
    <w:rsid w:val="00604B7D"/>
    <w:rsid w:val="00605EA4"/>
    <w:rsid w:val="006070CA"/>
    <w:rsid w:val="00607590"/>
    <w:rsid w:val="00610C3A"/>
    <w:rsid w:val="00611648"/>
    <w:rsid w:val="006142ED"/>
    <w:rsid w:val="0061443A"/>
    <w:rsid w:val="00614CC7"/>
    <w:rsid w:val="0061746A"/>
    <w:rsid w:val="00621C42"/>
    <w:rsid w:val="00623073"/>
    <w:rsid w:val="006305C9"/>
    <w:rsid w:val="00630F0C"/>
    <w:rsid w:val="0063190D"/>
    <w:rsid w:val="00631D75"/>
    <w:rsid w:val="00632492"/>
    <w:rsid w:val="00634FEA"/>
    <w:rsid w:val="00635980"/>
    <w:rsid w:val="00636928"/>
    <w:rsid w:val="006371B9"/>
    <w:rsid w:val="0063793A"/>
    <w:rsid w:val="00637B35"/>
    <w:rsid w:val="00637F96"/>
    <w:rsid w:val="006447CA"/>
    <w:rsid w:val="006462DB"/>
    <w:rsid w:val="00646EC8"/>
    <w:rsid w:val="0065292B"/>
    <w:rsid w:val="00652B4F"/>
    <w:rsid w:val="00653E88"/>
    <w:rsid w:val="00654EF1"/>
    <w:rsid w:val="00655BC8"/>
    <w:rsid w:val="006611E7"/>
    <w:rsid w:val="006615F1"/>
    <w:rsid w:val="00662EA0"/>
    <w:rsid w:val="0066471F"/>
    <w:rsid w:val="006647A1"/>
    <w:rsid w:val="00664EAE"/>
    <w:rsid w:val="006650BA"/>
    <w:rsid w:val="00670110"/>
    <w:rsid w:val="006716C0"/>
    <w:rsid w:val="0067217C"/>
    <w:rsid w:val="006773C2"/>
    <w:rsid w:val="00677A49"/>
    <w:rsid w:val="00680B9B"/>
    <w:rsid w:val="00681214"/>
    <w:rsid w:val="00681C10"/>
    <w:rsid w:val="006821BB"/>
    <w:rsid w:val="0068322D"/>
    <w:rsid w:val="006852E7"/>
    <w:rsid w:val="00686C21"/>
    <w:rsid w:val="00691033"/>
    <w:rsid w:val="00692072"/>
    <w:rsid w:val="00692C16"/>
    <w:rsid w:val="00692F74"/>
    <w:rsid w:val="00694215"/>
    <w:rsid w:val="00695506"/>
    <w:rsid w:val="00695C06"/>
    <w:rsid w:val="006974A7"/>
    <w:rsid w:val="006A0D0A"/>
    <w:rsid w:val="006A258F"/>
    <w:rsid w:val="006A3AE7"/>
    <w:rsid w:val="006A3D64"/>
    <w:rsid w:val="006A481B"/>
    <w:rsid w:val="006A600D"/>
    <w:rsid w:val="006A6667"/>
    <w:rsid w:val="006A74FF"/>
    <w:rsid w:val="006B28FF"/>
    <w:rsid w:val="006B2F6A"/>
    <w:rsid w:val="006B3BE9"/>
    <w:rsid w:val="006B5406"/>
    <w:rsid w:val="006B72D3"/>
    <w:rsid w:val="006C04E9"/>
    <w:rsid w:val="006C1092"/>
    <w:rsid w:val="006C11B7"/>
    <w:rsid w:val="006C23F0"/>
    <w:rsid w:val="006D23AD"/>
    <w:rsid w:val="006D2592"/>
    <w:rsid w:val="006D2E75"/>
    <w:rsid w:val="006D3B6A"/>
    <w:rsid w:val="006D3BD7"/>
    <w:rsid w:val="006D5789"/>
    <w:rsid w:val="006D784E"/>
    <w:rsid w:val="006E05AC"/>
    <w:rsid w:val="006E3D0D"/>
    <w:rsid w:val="006E4206"/>
    <w:rsid w:val="006E47EA"/>
    <w:rsid w:val="006F10B7"/>
    <w:rsid w:val="006F294A"/>
    <w:rsid w:val="006F3F91"/>
    <w:rsid w:val="006F5299"/>
    <w:rsid w:val="006F7CBD"/>
    <w:rsid w:val="00700DEE"/>
    <w:rsid w:val="00702702"/>
    <w:rsid w:val="00703ACF"/>
    <w:rsid w:val="007041A4"/>
    <w:rsid w:val="0070431C"/>
    <w:rsid w:val="00704534"/>
    <w:rsid w:val="00704F2F"/>
    <w:rsid w:val="0070702E"/>
    <w:rsid w:val="0070760C"/>
    <w:rsid w:val="00710B12"/>
    <w:rsid w:val="007173D7"/>
    <w:rsid w:val="007177C4"/>
    <w:rsid w:val="00720B50"/>
    <w:rsid w:val="0072116A"/>
    <w:rsid w:val="007229A5"/>
    <w:rsid w:val="00722CCE"/>
    <w:rsid w:val="007259A0"/>
    <w:rsid w:val="0072720C"/>
    <w:rsid w:val="00727BED"/>
    <w:rsid w:val="00727E21"/>
    <w:rsid w:val="00730048"/>
    <w:rsid w:val="00731EE4"/>
    <w:rsid w:val="0073227E"/>
    <w:rsid w:val="0073375A"/>
    <w:rsid w:val="00736ECD"/>
    <w:rsid w:val="00740473"/>
    <w:rsid w:val="007404B4"/>
    <w:rsid w:val="00741EE0"/>
    <w:rsid w:val="007443B6"/>
    <w:rsid w:val="00745336"/>
    <w:rsid w:val="00745806"/>
    <w:rsid w:val="007525CD"/>
    <w:rsid w:val="00752C55"/>
    <w:rsid w:val="00752DC9"/>
    <w:rsid w:val="007547DB"/>
    <w:rsid w:val="00754FED"/>
    <w:rsid w:val="0075535E"/>
    <w:rsid w:val="007569D7"/>
    <w:rsid w:val="00760930"/>
    <w:rsid w:val="00762E19"/>
    <w:rsid w:val="0076690A"/>
    <w:rsid w:val="00766D6C"/>
    <w:rsid w:val="00767A85"/>
    <w:rsid w:val="00773955"/>
    <w:rsid w:val="007739C7"/>
    <w:rsid w:val="00773DAF"/>
    <w:rsid w:val="007747A6"/>
    <w:rsid w:val="0077587A"/>
    <w:rsid w:val="0078073D"/>
    <w:rsid w:val="00783CA4"/>
    <w:rsid w:val="0078531C"/>
    <w:rsid w:val="007865E6"/>
    <w:rsid w:val="00791EB0"/>
    <w:rsid w:val="00792067"/>
    <w:rsid w:val="00792508"/>
    <w:rsid w:val="00792FB2"/>
    <w:rsid w:val="00793171"/>
    <w:rsid w:val="0079505A"/>
    <w:rsid w:val="00795A72"/>
    <w:rsid w:val="00795FCD"/>
    <w:rsid w:val="00796BEE"/>
    <w:rsid w:val="007A06B1"/>
    <w:rsid w:val="007A09D0"/>
    <w:rsid w:val="007A5205"/>
    <w:rsid w:val="007A5661"/>
    <w:rsid w:val="007B05C5"/>
    <w:rsid w:val="007B1F0B"/>
    <w:rsid w:val="007B2D17"/>
    <w:rsid w:val="007B3A7A"/>
    <w:rsid w:val="007B749C"/>
    <w:rsid w:val="007C0156"/>
    <w:rsid w:val="007C0179"/>
    <w:rsid w:val="007C41A3"/>
    <w:rsid w:val="007C45E7"/>
    <w:rsid w:val="007C5AF2"/>
    <w:rsid w:val="007C5F12"/>
    <w:rsid w:val="007D30BD"/>
    <w:rsid w:val="007D334E"/>
    <w:rsid w:val="007D3639"/>
    <w:rsid w:val="007D4F6E"/>
    <w:rsid w:val="007D6671"/>
    <w:rsid w:val="007E1530"/>
    <w:rsid w:val="007E1F61"/>
    <w:rsid w:val="007E4237"/>
    <w:rsid w:val="007E5305"/>
    <w:rsid w:val="007E5D50"/>
    <w:rsid w:val="007E5DC4"/>
    <w:rsid w:val="007E7F83"/>
    <w:rsid w:val="007F0F3A"/>
    <w:rsid w:val="007F15F7"/>
    <w:rsid w:val="007F1C04"/>
    <w:rsid w:val="007F2098"/>
    <w:rsid w:val="007F2F0C"/>
    <w:rsid w:val="007F384F"/>
    <w:rsid w:val="007F6082"/>
    <w:rsid w:val="007F6361"/>
    <w:rsid w:val="007F7014"/>
    <w:rsid w:val="007F7D62"/>
    <w:rsid w:val="008008C7"/>
    <w:rsid w:val="008018C0"/>
    <w:rsid w:val="00802818"/>
    <w:rsid w:val="00802F5F"/>
    <w:rsid w:val="00804B39"/>
    <w:rsid w:val="00806CB8"/>
    <w:rsid w:val="0080767E"/>
    <w:rsid w:val="00810193"/>
    <w:rsid w:val="00810F81"/>
    <w:rsid w:val="0081329A"/>
    <w:rsid w:val="008132E8"/>
    <w:rsid w:val="00814C2C"/>
    <w:rsid w:val="00814D04"/>
    <w:rsid w:val="008156A8"/>
    <w:rsid w:val="0081685F"/>
    <w:rsid w:val="00816D4E"/>
    <w:rsid w:val="008224EB"/>
    <w:rsid w:val="008257C0"/>
    <w:rsid w:val="0082776D"/>
    <w:rsid w:val="00830DB3"/>
    <w:rsid w:val="0083117D"/>
    <w:rsid w:val="008328D7"/>
    <w:rsid w:val="0083383D"/>
    <w:rsid w:val="00836EFE"/>
    <w:rsid w:val="00843B3C"/>
    <w:rsid w:val="00844037"/>
    <w:rsid w:val="0084467F"/>
    <w:rsid w:val="008471F0"/>
    <w:rsid w:val="00851522"/>
    <w:rsid w:val="008537AF"/>
    <w:rsid w:val="00853C5C"/>
    <w:rsid w:val="00854E7C"/>
    <w:rsid w:val="008565F2"/>
    <w:rsid w:val="0085791E"/>
    <w:rsid w:val="00857C4E"/>
    <w:rsid w:val="008601EF"/>
    <w:rsid w:val="00862358"/>
    <w:rsid w:val="00864273"/>
    <w:rsid w:val="00865DA5"/>
    <w:rsid w:val="0086641B"/>
    <w:rsid w:val="008670D3"/>
    <w:rsid w:val="0086721A"/>
    <w:rsid w:val="00867BD6"/>
    <w:rsid w:val="00870FE4"/>
    <w:rsid w:val="008710ED"/>
    <w:rsid w:val="00871480"/>
    <w:rsid w:val="00871525"/>
    <w:rsid w:val="00871CC6"/>
    <w:rsid w:val="008741E6"/>
    <w:rsid w:val="0087474C"/>
    <w:rsid w:val="00876B3B"/>
    <w:rsid w:val="00880065"/>
    <w:rsid w:val="00880D8A"/>
    <w:rsid w:val="00880F4E"/>
    <w:rsid w:val="008855DE"/>
    <w:rsid w:val="00886806"/>
    <w:rsid w:val="00886B2C"/>
    <w:rsid w:val="0088747C"/>
    <w:rsid w:val="008874C2"/>
    <w:rsid w:val="00887DB5"/>
    <w:rsid w:val="00890532"/>
    <w:rsid w:val="00891442"/>
    <w:rsid w:val="0089163B"/>
    <w:rsid w:val="00891D9E"/>
    <w:rsid w:val="00892944"/>
    <w:rsid w:val="00893580"/>
    <w:rsid w:val="00893EB9"/>
    <w:rsid w:val="0089524C"/>
    <w:rsid w:val="00895655"/>
    <w:rsid w:val="008A18F8"/>
    <w:rsid w:val="008A2E55"/>
    <w:rsid w:val="008A363F"/>
    <w:rsid w:val="008A3CDD"/>
    <w:rsid w:val="008A47EB"/>
    <w:rsid w:val="008A52F9"/>
    <w:rsid w:val="008A5ABF"/>
    <w:rsid w:val="008A63AB"/>
    <w:rsid w:val="008B2B2A"/>
    <w:rsid w:val="008B2ECE"/>
    <w:rsid w:val="008B5E0F"/>
    <w:rsid w:val="008B6190"/>
    <w:rsid w:val="008B6387"/>
    <w:rsid w:val="008C119F"/>
    <w:rsid w:val="008C228B"/>
    <w:rsid w:val="008C2D79"/>
    <w:rsid w:val="008C2DFE"/>
    <w:rsid w:val="008C6967"/>
    <w:rsid w:val="008C707D"/>
    <w:rsid w:val="008D1084"/>
    <w:rsid w:val="008D2A3B"/>
    <w:rsid w:val="008D35E4"/>
    <w:rsid w:val="008D55D5"/>
    <w:rsid w:val="008D6299"/>
    <w:rsid w:val="008E12BD"/>
    <w:rsid w:val="008E199C"/>
    <w:rsid w:val="008E1DCC"/>
    <w:rsid w:val="008E21BF"/>
    <w:rsid w:val="008E3F8D"/>
    <w:rsid w:val="008E46D8"/>
    <w:rsid w:val="008E5669"/>
    <w:rsid w:val="008E6B64"/>
    <w:rsid w:val="008E741C"/>
    <w:rsid w:val="008E7786"/>
    <w:rsid w:val="008E77C4"/>
    <w:rsid w:val="008F0419"/>
    <w:rsid w:val="008F161A"/>
    <w:rsid w:val="008F1F83"/>
    <w:rsid w:val="008F21AC"/>
    <w:rsid w:val="008F265E"/>
    <w:rsid w:val="008F3544"/>
    <w:rsid w:val="008F3702"/>
    <w:rsid w:val="008F3A66"/>
    <w:rsid w:val="008F4AE4"/>
    <w:rsid w:val="008F60B6"/>
    <w:rsid w:val="008F7926"/>
    <w:rsid w:val="00903F5B"/>
    <w:rsid w:val="00904989"/>
    <w:rsid w:val="00905557"/>
    <w:rsid w:val="0090580C"/>
    <w:rsid w:val="00906D34"/>
    <w:rsid w:val="00911D04"/>
    <w:rsid w:val="00911E6A"/>
    <w:rsid w:val="00912627"/>
    <w:rsid w:val="00913347"/>
    <w:rsid w:val="00913598"/>
    <w:rsid w:val="00913F3F"/>
    <w:rsid w:val="00915660"/>
    <w:rsid w:val="009172A1"/>
    <w:rsid w:val="00920AC0"/>
    <w:rsid w:val="009219A3"/>
    <w:rsid w:val="00922F46"/>
    <w:rsid w:val="00923250"/>
    <w:rsid w:val="00924F48"/>
    <w:rsid w:val="0092544B"/>
    <w:rsid w:val="00926080"/>
    <w:rsid w:val="009263A2"/>
    <w:rsid w:val="009273B7"/>
    <w:rsid w:val="00932E1D"/>
    <w:rsid w:val="00934036"/>
    <w:rsid w:val="00934225"/>
    <w:rsid w:val="00935483"/>
    <w:rsid w:val="0093553C"/>
    <w:rsid w:val="00935CA6"/>
    <w:rsid w:val="009373A1"/>
    <w:rsid w:val="00937BB6"/>
    <w:rsid w:val="00940010"/>
    <w:rsid w:val="00940186"/>
    <w:rsid w:val="00941CC2"/>
    <w:rsid w:val="009422A9"/>
    <w:rsid w:val="00942480"/>
    <w:rsid w:val="00943B45"/>
    <w:rsid w:val="00943FEE"/>
    <w:rsid w:val="0094562E"/>
    <w:rsid w:val="00945A6A"/>
    <w:rsid w:val="009463A2"/>
    <w:rsid w:val="00951A12"/>
    <w:rsid w:val="009523CB"/>
    <w:rsid w:val="00955773"/>
    <w:rsid w:val="00956CE2"/>
    <w:rsid w:val="00956DC3"/>
    <w:rsid w:val="00957A75"/>
    <w:rsid w:val="00957EBB"/>
    <w:rsid w:val="0096067C"/>
    <w:rsid w:val="009610B5"/>
    <w:rsid w:val="00961913"/>
    <w:rsid w:val="00961E78"/>
    <w:rsid w:val="0096251A"/>
    <w:rsid w:val="009645BA"/>
    <w:rsid w:val="0096557E"/>
    <w:rsid w:val="00971484"/>
    <w:rsid w:val="00972002"/>
    <w:rsid w:val="00974093"/>
    <w:rsid w:val="00975601"/>
    <w:rsid w:val="00975E04"/>
    <w:rsid w:val="00976277"/>
    <w:rsid w:val="00980E35"/>
    <w:rsid w:val="00982EB3"/>
    <w:rsid w:val="00982F1A"/>
    <w:rsid w:val="00983A86"/>
    <w:rsid w:val="00984DC8"/>
    <w:rsid w:val="009852F3"/>
    <w:rsid w:val="00985FD9"/>
    <w:rsid w:val="00986B94"/>
    <w:rsid w:val="00987AF6"/>
    <w:rsid w:val="00987FD0"/>
    <w:rsid w:val="00991506"/>
    <w:rsid w:val="00991C4C"/>
    <w:rsid w:val="00992C65"/>
    <w:rsid w:val="00993A2E"/>
    <w:rsid w:val="00993D18"/>
    <w:rsid w:val="00994175"/>
    <w:rsid w:val="0099446E"/>
    <w:rsid w:val="00995350"/>
    <w:rsid w:val="009A01A3"/>
    <w:rsid w:val="009A1EF3"/>
    <w:rsid w:val="009A5E27"/>
    <w:rsid w:val="009A6ED6"/>
    <w:rsid w:val="009A7372"/>
    <w:rsid w:val="009B3F65"/>
    <w:rsid w:val="009B47A8"/>
    <w:rsid w:val="009B494B"/>
    <w:rsid w:val="009B4FFB"/>
    <w:rsid w:val="009B73A1"/>
    <w:rsid w:val="009C2A03"/>
    <w:rsid w:val="009C3864"/>
    <w:rsid w:val="009C6D9E"/>
    <w:rsid w:val="009C718C"/>
    <w:rsid w:val="009D03EE"/>
    <w:rsid w:val="009D4FD3"/>
    <w:rsid w:val="009E009B"/>
    <w:rsid w:val="009E211F"/>
    <w:rsid w:val="009E21B6"/>
    <w:rsid w:val="009E3BC4"/>
    <w:rsid w:val="009E522A"/>
    <w:rsid w:val="009E6301"/>
    <w:rsid w:val="009E79A0"/>
    <w:rsid w:val="009F0B3A"/>
    <w:rsid w:val="009F610B"/>
    <w:rsid w:val="009F6223"/>
    <w:rsid w:val="009F6779"/>
    <w:rsid w:val="00A00144"/>
    <w:rsid w:val="00A0103C"/>
    <w:rsid w:val="00A01326"/>
    <w:rsid w:val="00A017BA"/>
    <w:rsid w:val="00A01BC0"/>
    <w:rsid w:val="00A02F4E"/>
    <w:rsid w:val="00A04C97"/>
    <w:rsid w:val="00A05706"/>
    <w:rsid w:val="00A06F03"/>
    <w:rsid w:val="00A07422"/>
    <w:rsid w:val="00A15CFB"/>
    <w:rsid w:val="00A21256"/>
    <w:rsid w:val="00A231C9"/>
    <w:rsid w:val="00A26198"/>
    <w:rsid w:val="00A274E6"/>
    <w:rsid w:val="00A27DED"/>
    <w:rsid w:val="00A30B6B"/>
    <w:rsid w:val="00A31CE2"/>
    <w:rsid w:val="00A33DCE"/>
    <w:rsid w:val="00A3530A"/>
    <w:rsid w:val="00A36E2C"/>
    <w:rsid w:val="00A40B48"/>
    <w:rsid w:val="00A41D29"/>
    <w:rsid w:val="00A43976"/>
    <w:rsid w:val="00A4592E"/>
    <w:rsid w:val="00A50DBD"/>
    <w:rsid w:val="00A521C4"/>
    <w:rsid w:val="00A539AB"/>
    <w:rsid w:val="00A54146"/>
    <w:rsid w:val="00A56A5E"/>
    <w:rsid w:val="00A60161"/>
    <w:rsid w:val="00A619EB"/>
    <w:rsid w:val="00A62AB4"/>
    <w:rsid w:val="00A64EF0"/>
    <w:rsid w:val="00A66199"/>
    <w:rsid w:val="00A67722"/>
    <w:rsid w:val="00A7101B"/>
    <w:rsid w:val="00A7375E"/>
    <w:rsid w:val="00A75288"/>
    <w:rsid w:val="00A75800"/>
    <w:rsid w:val="00A817FA"/>
    <w:rsid w:val="00A81D1A"/>
    <w:rsid w:val="00A8292E"/>
    <w:rsid w:val="00A86B99"/>
    <w:rsid w:val="00A87201"/>
    <w:rsid w:val="00A87AFD"/>
    <w:rsid w:val="00A911A8"/>
    <w:rsid w:val="00A94A56"/>
    <w:rsid w:val="00A9527E"/>
    <w:rsid w:val="00A97F68"/>
    <w:rsid w:val="00AA1517"/>
    <w:rsid w:val="00AA24D6"/>
    <w:rsid w:val="00AA38DD"/>
    <w:rsid w:val="00AA6BFB"/>
    <w:rsid w:val="00AB0623"/>
    <w:rsid w:val="00AB08A5"/>
    <w:rsid w:val="00AB1B5C"/>
    <w:rsid w:val="00AB42B4"/>
    <w:rsid w:val="00AB4C3C"/>
    <w:rsid w:val="00AB54BB"/>
    <w:rsid w:val="00AB59AB"/>
    <w:rsid w:val="00AC1961"/>
    <w:rsid w:val="00AC5A66"/>
    <w:rsid w:val="00AD0AA1"/>
    <w:rsid w:val="00AD5D0B"/>
    <w:rsid w:val="00AD6F4C"/>
    <w:rsid w:val="00AE50DD"/>
    <w:rsid w:val="00AE5467"/>
    <w:rsid w:val="00AE6E51"/>
    <w:rsid w:val="00AE71EF"/>
    <w:rsid w:val="00AE72FD"/>
    <w:rsid w:val="00AE770C"/>
    <w:rsid w:val="00AF1778"/>
    <w:rsid w:val="00AF1DEC"/>
    <w:rsid w:val="00AF49CF"/>
    <w:rsid w:val="00AF4A10"/>
    <w:rsid w:val="00AF7564"/>
    <w:rsid w:val="00AF7C2A"/>
    <w:rsid w:val="00B001D7"/>
    <w:rsid w:val="00B00E0C"/>
    <w:rsid w:val="00B014F0"/>
    <w:rsid w:val="00B0176D"/>
    <w:rsid w:val="00B01A97"/>
    <w:rsid w:val="00B02805"/>
    <w:rsid w:val="00B02877"/>
    <w:rsid w:val="00B02CE9"/>
    <w:rsid w:val="00B04A5F"/>
    <w:rsid w:val="00B04FC5"/>
    <w:rsid w:val="00B05F3C"/>
    <w:rsid w:val="00B06C0B"/>
    <w:rsid w:val="00B10581"/>
    <w:rsid w:val="00B10F21"/>
    <w:rsid w:val="00B1561E"/>
    <w:rsid w:val="00B17372"/>
    <w:rsid w:val="00B17D8B"/>
    <w:rsid w:val="00B20248"/>
    <w:rsid w:val="00B218F2"/>
    <w:rsid w:val="00B229E3"/>
    <w:rsid w:val="00B2527F"/>
    <w:rsid w:val="00B26BF8"/>
    <w:rsid w:val="00B30DBA"/>
    <w:rsid w:val="00B3174C"/>
    <w:rsid w:val="00B3484C"/>
    <w:rsid w:val="00B36346"/>
    <w:rsid w:val="00B36572"/>
    <w:rsid w:val="00B36B28"/>
    <w:rsid w:val="00B36BAB"/>
    <w:rsid w:val="00B4247F"/>
    <w:rsid w:val="00B4488B"/>
    <w:rsid w:val="00B448E4"/>
    <w:rsid w:val="00B44E3F"/>
    <w:rsid w:val="00B53563"/>
    <w:rsid w:val="00B562A6"/>
    <w:rsid w:val="00B5698E"/>
    <w:rsid w:val="00B6008A"/>
    <w:rsid w:val="00B60497"/>
    <w:rsid w:val="00B63C5F"/>
    <w:rsid w:val="00B6433F"/>
    <w:rsid w:val="00B64F3E"/>
    <w:rsid w:val="00B65C0C"/>
    <w:rsid w:val="00B664F6"/>
    <w:rsid w:val="00B6740B"/>
    <w:rsid w:val="00B7285F"/>
    <w:rsid w:val="00B75DB3"/>
    <w:rsid w:val="00B7624A"/>
    <w:rsid w:val="00B8293D"/>
    <w:rsid w:val="00B8338D"/>
    <w:rsid w:val="00B83E92"/>
    <w:rsid w:val="00B8576B"/>
    <w:rsid w:val="00B85A97"/>
    <w:rsid w:val="00B85FEA"/>
    <w:rsid w:val="00B8760B"/>
    <w:rsid w:val="00B900D6"/>
    <w:rsid w:val="00B903DC"/>
    <w:rsid w:val="00B9050D"/>
    <w:rsid w:val="00B90E52"/>
    <w:rsid w:val="00B91CE2"/>
    <w:rsid w:val="00B9322F"/>
    <w:rsid w:val="00B941A4"/>
    <w:rsid w:val="00B955F4"/>
    <w:rsid w:val="00B96D87"/>
    <w:rsid w:val="00BA1194"/>
    <w:rsid w:val="00BA3747"/>
    <w:rsid w:val="00BA45DA"/>
    <w:rsid w:val="00BA5D17"/>
    <w:rsid w:val="00BA5DE5"/>
    <w:rsid w:val="00BA6A7D"/>
    <w:rsid w:val="00BA7C8A"/>
    <w:rsid w:val="00BB004E"/>
    <w:rsid w:val="00BB0EAD"/>
    <w:rsid w:val="00BB146F"/>
    <w:rsid w:val="00BB1EC7"/>
    <w:rsid w:val="00BB21C1"/>
    <w:rsid w:val="00BB2625"/>
    <w:rsid w:val="00BB2C21"/>
    <w:rsid w:val="00BB3DCE"/>
    <w:rsid w:val="00BB5CA3"/>
    <w:rsid w:val="00BB60D6"/>
    <w:rsid w:val="00BB731C"/>
    <w:rsid w:val="00BB7ACB"/>
    <w:rsid w:val="00BB7BBC"/>
    <w:rsid w:val="00BC15CD"/>
    <w:rsid w:val="00BC251E"/>
    <w:rsid w:val="00BC3E20"/>
    <w:rsid w:val="00BC5525"/>
    <w:rsid w:val="00BC72FC"/>
    <w:rsid w:val="00BD1E7C"/>
    <w:rsid w:val="00BD7874"/>
    <w:rsid w:val="00BE0659"/>
    <w:rsid w:val="00BE1623"/>
    <w:rsid w:val="00BE3E7B"/>
    <w:rsid w:val="00BE492C"/>
    <w:rsid w:val="00BE593A"/>
    <w:rsid w:val="00BE595A"/>
    <w:rsid w:val="00BE6955"/>
    <w:rsid w:val="00BE71F6"/>
    <w:rsid w:val="00BF1EC1"/>
    <w:rsid w:val="00BF341C"/>
    <w:rsid w:val="00BF3F58"/>
    <w:rsid w:val="00BF4B6D"/>
    <w:rsid w:val="00BF4B72"/>
    <w:rsid w:val="00BF570E"/>
    <w:rsid w:val="00BF65A7"/>
    <w:rsid w:val="00BF72E2"/>
    <w:rsid w:val="00BF75FA"/>
    <w:rsid w:val="00C0057E"/>
    <w:rsid w:val="00C0212B"/>
    <w:rsid w:val="00C101A5"/>
    <w:rsid w:val="00C10329"/>
    <w:rsid w:val="00C1085A"/>
    <w:rsid w:val="00C10B6A"/>
    <w:rsid w:val="00C112AC"/>
    <w:rsid w:val="00C15AF3"/>
    <w:rsid w:val="00C15CCE"/>
    <w:rsid w:val="00C160D5"/>
    <w:rsid w:val="00C17505"/>
    <w:rsid w:val="00C17B7E"/>
    <w:rsid w:val="00C21AB1"/>
    <w:rsid w:val="00C22B37"/>
    <w:rsid w:val="00C23AD0"/>
    <w:rsid w:val="00C2440B"/>
    <w:rsid w:val="00C24D56"/>
    <w:rsid w:val="00C26BD1"/>
    <w:rsid w:val="00C30008"/>
    <w:rsid w:val="00C32835"/>
    <w:rsid w:val="00C32B92"/>
    <w:rsid w:val="00C33A41"/>
    <w:rsid w:val="00C33A64"/>
    <w:rsid w:val="00C34585"/>
    <w:rsid w:val="00C3723F"/>
    <w:rsid w:val="00C4209A"/>
    <w:rsid w:val="00C44043"/>
    <w:rsid w:val="00C458E5"/>
    <w:rsid w:val="00C50A21"/>
    <w:rsid w:val="00C5313A"/>
    <w:rsid w:val="00C534D2"/>
    <w:rsid w:val="00C53CBB"/>
    <w:rsid w:val="00C57B6E"/>
    <w:rsid w:val="00C60EB0"/>
    <w:rsid w:val="00C61CFE"/>
    <w:rsid w:val="00C630CF"/>
    <w:rsid w:val="00C632C8"/>
    <w:rsid w:val="00C634C1"/>
    <w:rsid w:val="00C64D63"/>
    <w:rsid w:val="00C65C9B"/>
    <w:rsid w:val="00C6678D"/>
    <w:rsid w:val="00C6776C"/>
    <w:rsid w:val="00C704B7"/>
    <w:rsid w:val="00C76636"/>
    <w:rsid w:val="00C76939"/>
    <w:rsid w:val="00C76CC0"/>
    <w:rsid w:val="00C7733C"/>
    <w:rsid w:val="00C77769"/>
    <w:rsid w:val="00C777B9"/>
    <w:rsid w:val="00C77C84"/>
    <w:rsid w:val="00C8020F"/>
    <w:rsid w:val="00C91504"/>
    <w:rsid w:val="00C91F43"/>
    <w:rsid w:val="00C92D9F"/>
    <w:rsid w:val="00C971A5"/>
    <w:rsid w:val="00CA05AE"/>
    <w:rsid w:val="00CA29B5"/>
    <w:rsid w:val="00CA3752"/>
    <w:rsid w:val="00CB22D6"/>
    <w:rsid w:val="00CC03EA"/>
    <w:rsid w:val="00CC0A61"/>
    <w:rsid w:val="00CC0CC9"/>
    <w:rsid w:val="00CC13A3"/>
    <w:rsid w:val="00CC18AE"/>
    <w:rsid w:val="00CC2359"/>
    <w:rsid w:val="00CC6EFB"/>
    <w:rsid w:val="00CD035D"/>
    <w:rsid w:val="00CD0776"/>
    <w:rsid w:val="00CD0F6F"/>
    <w:rsid w:val="00CD6050"/>
    <w:rsid w:val="00CD69CA"/>
    <w:rsid w:val="00CE03D1"/>
    <w:rsid w:val="00CE1EBC"/>
    <w:rsid w:val="00CE40B3"/>
    <w:rsid w:val="00CE411E"/>
    <w:rsid w:val="00CE58A4"/>
    <w:rsid w:val="00CF0698"/>
    <w:rsid w:val="00CF1984"/>
    <w:rsid w:val="00CF289B"/>
    <w:rsid w:val="00CF3334"/>
    <w:rsid w:val="00CF485F"/>
    <w:rsid w:val="00CF559E"/>
    <w:rsid w:val="00CF5CF4"/>
    <w:rsid w:val="00CF65EB"/>
    <w:rsid w:val="00CF6C02"/>
    <w:rsid w:val="00CF7380"/>
    <w:rsid w:val="00D01C6C"/>
    <w:rsid w:val="00D03AB8"/>
    <w:rsid w:val="00D103E3"/>
    <w:rsid w:val="00D10A6E"/>
    <w:rsid w:val="00D13B9A"/>
    <w:rsid w:val="00D1441F"/>
    <w:rsid w:val="00D15C49"/>
    <w:rsid w:val="00D17559"/>
    <w:rsid w:val="00D20C95"/>
    <w:rsid w:val="00D2342D"/>
    <w:rsid w:val="00D24402"/>
    <w:rsid w:val="00D24EC4"/>
    <w:rsid w:val="00D25C95"/>
    <w:rsid w:val="00D25EAE"/>
    <w:rsid w:val="00D30973"/>
    <w:rsid w:val="00D31A52"/>
    <w:rsid w:val="00D36B85"/>
    <w:rsid w:val="00D4064E"/>
    <w:rsid w:val="00D41470"/>
    <w:rsid w:val="00D42DD2"/>
    <w:rsid w:val="00D44E88"/>
    <w:rsid w:val="00D47303"/>
    <w:rsid w:val="00D476A3"/>
    <w:rsid w:val="00D50215"/>
    <w:rsid w:val="00D50423"/>
    <w:rsid w:val="00D53234"/>
    <w:rsid w:val="00D54BBB"/>
    <w:rsid w:val="00D54FAE"/>
    <w:rsid w:val="00D57972"/>
    <w:rsid w:val="00D57CA1"/>
    <w:rsid w:val="00D6025F"/>
    <w:rsid w:val="00D615CD"/>
    <w:rsid w:val="00D64A1E"/>
    <w:rsid w:val="00D64BE5"/>
    <w:rsid w:val="00D6569C"/>
    <w:rsid w:val="00D67D65"/>
    <w:rsid w:val="00D70AFE"/>
    <w:rsid w:val="00D727DF"/>
    <w:rsid w:val="00D72B03"/>
    <w:rsid w:val="00D755B3"/>
    <w:rsid w:val="00D76273"/>
    <w:rsid w:val="00D777B2"/>
    <w:rsid w:val="00D7782F"/>
    <w:rsid w:val="00D77DA1"/>
    <w:rsid w:val="00D80241"/>
    <w:rsid w:val="00D81358"/>
    <w:rsid w:val="00D81512"/>
    <w:rsid w:val="00D82BBB"/>
    <w:rsid w:val="00D855B2"/>
    <w:rsid w:val="00D86E10"/>
    <w:rsid w:val="00D87EBF"/>
    <w:rsid w:val="00D912F9"/>
    <w:rsid w:val="00D91C34"/>
    <w:rsid w:val="00D92581"/>
    <w:rsid w:val="00D93A84"/>
    <w:rsid w:val="00D96774"/>
    <w:rsid w:val="00D97011"/>
    <w:rsid w:val="00D970D1"/>
    <w:rsid w:val="00D97239"/>
    <w:rsid w:val="00D9737D"/>
    <w:rsid w:val="00D973AE"/>
    <w:rsid w:val="00DA2A67"/>
    <w:rsid w:val="00DA385C"/>
    <w:rsid w:val="00DA5771"/>
    <w:rsid w:val="00DA630C"/>
    <w:rsid w:val="00DA6B05"/>
    <w:rsid w:val="00DA6B5C"/>
    <w:rsid w:val="00DA74E8"/>
    <w:rsid w:val="00DB0FC8"/>
    <w:rsid w:val="00DB1B6D"/>
    <w:rsid w:val="00DB1F52"/>
    <w:rsid w:val="00DB3AC3"/>
    <w:rsid w:val="00DB3CD5"/>
    <w:rsid w:val="00DB4C3D"/>
    <w:rsid w:val="00DB4FCF"/>
    <w:rsid w:val="00DB6370"/>
    <w:rsid w:val="00DB64EF"/>
    <w:rsid w:val="00DB6718"/>
    <w:rsid w:val="00DB6A5C"/>
    <w:rsid w:val="00DB6D89"/>
    <w:rsid w:val="00DC071B"/>
    <w:rsid w:val="00DC372E"/>
    <w:rsid w:val="00DC4DFA"/>
    <w:rsid w:val="00DC51DE"/>
    <w:rsid w:val="00DC75BA"/>
    <w:rsid w:val="00DD0602"/>
    <w:rsid w:val="00DD1161"/>
    <w:rsid w:val="00DD123F"/>
    <w:rsid w:val="00DD13E6"/>
    <w:rsid w:val="00DD5C3D"/>
    <w:rsid w:val="00DD6857"/>
    <w:rsid w:val="00DE0E22"/>
    <w:rsid w:val="00DE7C10"/>
    <w:rsid w:val="00DF0AD6"/>
    <w:rsid w:val="00DF0AD8"/>
    <w:rsid w:val="00DF14B3"/>
    <w:rsid w:val="00DF2BBF"/>
    <w:rsid w:val="00DF5859"/>
    <w:rsid w:val="00DF6FD8"/>
    <w:rsid w:val="00E00AA1"/>
    <w:rsid w:val="00E073B7"/>
    <w:rsid w:val="00E07435"/>
    <w:rsid w:val="00E125DA"/>
    <w:rsid w:val="00E139F0"/>
    <w:rsid w:val="00E1514A"/>
    <w:rsid w:val="00E15350"/>
    <w:rsid w:val="00E15D90"/>
    <w:rsid w:val="00E1696F"/>
    <w:rsid w:val="00E16E18"/>
    <w:rsid w:val="00E17A06"/>
    <w:rsid w:val="00E20E9A"/>
    <w:rsid w:val="00E231E6"/>
    <w:rsid w:val="00E2342E"/>
    <w:rsid w:val="00E24DE8"/>
    <w:rsid w:val="00E260EA"/>
    <w:rsid w:val="00E27509"/>
    <w:rsid w:val="00E3057A"/>
    <w:rsid w:val="00E322B7"/>
    <w:rsid w:val="00E3253B"/>
    <w:rsid w:val="00E331CB"/>
    <w:rsid w:val="00E33CF9"/>
    <w:rsid w:val="00E345C3"/>
    <w:rsid w:val="00E34684"/>
    <w:rsid w:val="00E35C94"/>
    <w:rsid w:val="00E36534"/>
    <w:rsid w:val="00E36558"/>
    <w:rsid w:val="00E405F9"/>
    <w:rsid w:val="00E41B6E"/>
    <w:rsid w:val="00E42BCD"/>
    <w:rsid w:val="00E430AE"/>
    <w:rsid w:val="00E43406"/>
    <w:rsid w:val="00E45534"/>
    <w:rsid w:val="00E457E7"/>
    <w:rsid w:val="00E507D7"/>
    <w:rsid w:val="00E514E9"/>
    <w:rsid w:val="00E52E35"/>
    <w:rsid w:val="00E537F2"/>
    <w:rsid w:val="00E56E9D"/>
    <w:rsid w:val="00E5739C"/>
    <w:rsid w:val="00E602AE"/>
    <w:rsid w:val="00E62B84"/>
    <w:rsid w:val="00E631D4"/>
    <w:rsid w:val="00E64DEC"/>
    <w:rsid w:val="00E65703"/>
    <w:rsid w:val="00E66DFA"/>
    <w:rsid w:val="00E7019E"/>
    <w:rsid w:val="00E70CB8"/>
    <w:rsid w:val="00E8217B"/>
    <w:rsid w:val="00E84AEC"/>
    <w:rsid w:val="00E8635F"/>
    <w:rsid w:val="00E867C0"/>
    <w:rsid w:val="00E86B8F"/>
    <w:rsid w:val="00E91183"/>
    <w:rsid w:val="00E93B30"/>
    <w:rsid w:val="00E97D47"/>
    <w:rsid w:val="00EA312D"/>
    <w:rsid w:val="00EA4736"/>
    <w:rsid w:val="00EA5473"/>
    <w:rsid w:val="00EA5C71"/>
    <w:rsid w:val="00EB0396"/>
    <w:rsid w:val="00EB1395"/>
    <w:rsid w:val="00EB17E6"/>
    <w:rsid w:val="00EB1E14"/>
    <w:rsid w:val="00EB4765"/>
    <w:rsid w:val="00EB7840"/>
    <w:rsid w:val="00EC185B"/>
    <w:rsid w:val="00EC1BD5"/>
    <w:rsid w:val="00EC221D"/>
    <w:rsid w:val="00EC4042"/>
    <w:rsid w:val="00EC48A2"/>
    <w:rsid w:val="00EC4B42"/>
    <w:rsid w:val="00EC5920"/>
    <w:rsid w:val="00ED008D"/>
    <w:rsid w:val="00ED0A0E"/>
    <w:rsid w:val="00ED0AC4"/>
    <w:rsid w:val="00ED0C41"/>
    <w:rsid w:val="00ED16DE"/>
    <w:rsid w:val="00ED41E9"/>
    <w:rsid w:val="00ED5FF8"/>
    <w:rsid w:val="00ED73BD"/>
    <w:rsid w:val="00EE18A7"/>
    <w:rsid w:val="00EE4B40"/>
    <w:rsid w:val="00EE5C50"/>
    <w:rsid w:val="00EE7F65"/>
    <w:rsid w:val="00EF1245"/>
    <w:rsid w:val="00EF1E65"/>
    <w:rsid w:val="00EF2692"/>
    <w:rsid w:val="00EF2CCA"/>
    <w:rsid w:val="00EF4F44"/>
    <w:rsid w:val="00EF6178"/>
    <w:rsid w:val="00F00A6F"/>
    <w:rsid w:val="00F01299"/>
    <w:rsid w:val="00F01AE9"/>
    <w:rsid w:val="00F01F7D"/>
    <w:rsid w:val="00F035CE"/>
    <w:rsid w:val="00F0492E"/>
    <w:rsid w:val="00F049C8"/>
    <w:rsid w:val="00F07006"/>
    <w:rsid w:val="00F11B97"/>
    <w:rsid w:val="00F11C69"/>
    <w:rsid w:val="00F13DFA"/>
    <w:rsid w:val="00F14659"/>
    <w:rsid w:val="00F20081"/>
    <w:rsid w:val="00F20689"/>
    <w:rsid w:val="00F232AD"/>
    <w:rsid w:val="00F25223"/>
    <w:rsid w:val="00F25C39"/>
    <w:rsid w:val="00F25C7A"/>
    <w:rsid w:val="00F25E32"/>
    <w:rsid w:val="00F26AEE"/>
    <w:rsid w:val="00F3297E"/>
    <w:rsid w:val="00F32B14"/>
    <w:rsid w:val="00F33316"/>
    <w:rsid w:val="00F35AAA"/>
    <w:rsid w:val="00F35C68"/>
    <w:rsid w:val="00F36E90"/>
    <w:rsid w:val="00F36F65"/>
    <w:rsid w:val="00F40644"/>
    <w:rsid w:val="00F4308C"/>
    <w:rsid w:val="00F44A5C"/>
    <w:rsid w:val="00F44C0C"/>
    <w:rsid w:val="00F47C70"/>
    <w:rsid w:val="00F529C2"/>
    <w:rsid w:val="00F54A00"/>
    <w:rsid w:val="00F5590B"/>
    <w:rsid w:val="00F55940"/>
    <w:rsid w:val="00F66988"/>
    <w:rsid w:val="00F66B64"/>
    <w:rsid w:val="00F67172"/>
    <w:rsid w:val="00F707FD"/>
    <w:rsid w:val="00F71E05"/>
    <w:rsid w:val="00F73477"/>
    <w:rsid w:val="00F73ED4"/>
    <w:rsid w:val="00F74D67"/>
    <w:rsid w:val="00F75211"/>
    <w:rsid w:val="00F753D4"/>
    <w:rsid w:val="00F75EAC"/>
    <w:rsid w:val="00F76492"/>
    <w:rsid w:val="00F7701D"/>
    <w:rsid w:val="00F77732"/>
    <w:rsid w:val="00F77749"/>
    <w:rsid w:val="00F804AC"/>
    <w:rsid w:val="00F8207B"/>
    <w:rsid w:val="00F869A1"/>
    <w:rsid w:val="00F86B55"/>
    <w:rsid w:val="00F9240B"/>
    <w:rsid w:val="00F938B3"/>
    <w:rsid w:val="00F95BB7"/>
    <w:rsid w:val="00F961AC"/>
    <w:rsid w:val="00FA2AC0"/>
    <w:rsid w:val="00FA4137"/>
    <w:rsid w:val="00FA6441"/>
    <w:rsid w:val="00FA6833"/>
    <w:rsid w:val="00FA7F24"/>
    <w:rsid w:val="00FB045C"/>
    <w:rsid w:val="00FB0591"/>
    <w:rsid w:val="00FB1AFD"/>
    <w:rsid w:val="00FB1DB3"/>
    <w:rsid w:val="00FB2557"/>
    <w:rsid w:val="00FB2CC5"/>
    <w:rsid w:val="00FB5B61"/>
    <w:rsid w:val="00FB701A"/>
    <w:rsid w:val="00FC1DBD"/>
    <w:rsid w:val="00FC2B76"/>
    <w:rsid w:val="00FC3567"/>
    <w:rsid w:val="00FC3F65"/>
    <w:rsid w:val="00FC5826"/>
    <w:rsid w:val="00FD076F"/>
    <w:rsid w:val="00FD1112"/>
    <w:rsid w:val="00FD20B9"/>
    <w:rsid w:val="00FD27D9"/>
    <w:rsid w:val="00FD4B96"/>
    <w:rsid w:val="00FD5C0F"/>
    <w:rsid w:val="00FD7FBF"/>
    <w:rsid w:val="00FE01F2"/>
    <w:rsid w:val="00FE038F"/>
    <w:rsid w:val="00FE16BF"/>
    <w:rsid w:val="00FE1BCA"/>
    <w:rsid w:val="00FE1D38"/>
    <w:rsid w:val="00FE393E"/>
    <w:rsid w:val="00FE3CD1"/>
    <w:rsid w:val="00FE5398"/>
    <w:rsid w:val="00FE7C52"/>
    <w:rsid w:val="00FF07C2"/>
    <w:rsid w:val="00FF10D0"/>
    <w:rsid w:val="00FF3EEF"/>
    <w:rsid w:val="00FF5567"/>
    <w:rsid w:val="00FF5F71"/>
    <w:rsid w:val="00FF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E72B8"/>
  <w15:docId w15:val="{FAE23E30-B97A-4AB4-903A-7D5885769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iPriority="0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2098"/>
    <w:rPr>
      <w:rFonts w:ascii="Verdana" w:eastAsia="Times New Roman" w:hAnsi="Verdana" w:cs="Arial"/>
    </w:rPr>
  </w:style>
  <w:style w:type="paragraph" w:styleId="Heading1">
    <w:name w:val="heading 1"/>
    <w:aliases w:val="h1,new page/chapter,Heading 1a,Project 1,RFS,Part,Document,Chapter,Main Section,Main heading,DPHead1,H11,Project 11,RFS1,Part1,Document1,h11,Chapter1,Main Section1,Main heading1,DPHead11,H12,Project 12,RFS2,Part2,Document2,h12,Chapter2,H13,H1"/>
    <w:basedOn w:val="Normal"/>
    <w:next w:val="Normal"/>
    <w:link w:val="Heading1Char"/>
    <w:autoRedefine/>
    <w:qFormat/>
    <w:rsid w:val="00692F74"/>
    <w:pPr>
      <w:keepNext/>
      <w:keepLines/>
      <w:numPr>
        <w:ilvl w:val="1"/>
        <w:numId w:val="6"/>
      </w:numPr>
      <w:spacing w:before="480"/>
      <w:ind w:left="1095"/>
      <w:outlineLvl w:val="0"/>
    </w:pPr>
    <w:rPr>
      <w:rFonts w:asciiTheme="minorHAnsi" w:hAnsiTheme="minorHAnsi" w:cstheme="minorHAnsi"/>
      <w:b/>
      <w:bCs/>
      <w:color w:val="0070C0"/>
      <w:sz w:val="32"/>
      <w:szCs w:val="32"/>
      <w:lang w:val="en-GB"/>
    </w:rPr>
  </w:style>
  <w:style w:type="paragraph" w:styleId="Heading2">
    <w:name w:val="heading 2"/>
    <w:aliases w:val="h2 main heading,h2,A.B.C.,Level I for #'s,hoofd 2,Heading2-bio,Career Exp.,Activity,Main Heading,mh,A,Sub-Head1,Chapter Title,H2,Frame Title,l2,Holo heading 2,L2,ClassHeading,(Alt+2),Attribute Heading 2,H21,B,C,style2,2,Project 2,map title"/>
    <w:basedOn w:val="Normal"/>
    <w:next w:val="Normal"/>
    <w:link w:val="Heading2Char"/>
    <w:autoRedefine/>
    <w:uiPriority w:val="9"/>
    <w:qFormat/>
    <w:rsid w:val="009263A2"/>
    <w:pPr>
      <w:keepNext/>
      <w:keepLines/>
      <w:tabs>
        <w:tab w:val="left" w:pos="630"/>
      </w:tabs>
      <w:spacing w:before="200" w:line="276" w:lineRule="auto"/>
      <w:jc w:val="both"/>
      <w:outlineLvl w:val="1"/>
    </w:pPr>
    <w:rPr>
      <w:rFonts w:ascii="Arial" w:hAnsi="Arial"/>
      <w:b/>
      <w:bCs/>
      <w:color w:val="0070C0"/>
      <w:sz w:val="24"/>
      <w:szCs w:val="24"/>
      <w:lang w:val="en-GB"/>
    </w:rPr>
  </w:style>
  <w:style w:type="paragraph" w:styleId="Heading3">
    <w:name w:val="heading 3"/>
    <w:aliases w:val="h3,H3,orderpara2,h:3,l3,level 3 heading,h3 sub heading,Heading 3 Char1 Char,Heading 3 Char Char Char,Prophead 3 Char Char Char,h3 Char Char Char,HHHeading Char Char Char,Project 3 Char Char Char,Proposa Char Char Char"/>
    <w:basedOn w:val="Normal"/>
    <w:next w:val="Normal"/>
    <w:link w:val="Heading3Char"/>
    <w:uiPriority w:val="99"/>
    <w:qFormat/>
    <w:rsid w:val="0009709D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 w:cs="Cambria"/>
      <w:b/>
      <w:bCs/>
      <w:sz w:val="26"/>
      <w:szCs w:val="26"/>
    </w:rPr>
  </w:style>
  <w:style w:type="paragraph" w:styleId="Heading4">
    <w:name w:val="heading 4"/>
    <w:aliases w:val="h4,4 dash,d,3,h4 sub sub heading,H4,Sudhead3,Heading 4 - Bid,Ref Heading 1,rh1,Map Title,Sub-paragraph,Org Heading 2,14,l4,141,h41,l41,41,142,h42,l42,h43,a.,42,parapoint,¶,143,h44,l43,43,1411,h411,l411,411,1421,h421,l421,a.1,h431,Map Title1"/>
    <w:basedOn w:val="Normal"/>
    <w:next w:val="Normal"/>
    <w:link w:val="Heading4Char"/>
    <w:autoRedefine/>
    <w:uiPriority w:val="99"/>
    <w:qFormat/>
    <w:rsid w:val="00344E55"/>
    <w:pPr>
      <w:keepNext/>
      <w:numPr>
        <w:ilvl w:val="3"/>
        <w:numId w:val="1"/>
      </w:numPr>
      <w:spacing w:before="400" w:after="200"/>
      <w:outlineLvl w:val="3"/>
    </w:pPr>
    <w:rPr>
      <w:rFonts w:cs="Verdana"/>
      <w:b/>
      <w:bCs/>
      <w:color w:val="996633"/>
      <w:szCs w:val="22"/>
      <w:lang w:val="en-GB"/>
    </w:rPr>
  </w:style>
  <w:style w:type="paragraph" w:styleId="Heading5">
    <w:name w:val="heading 5"/>
    <w:aliases w:val="5 sub-bullet,sb,4,5,Block Label,H5,h5,1.1.1.1.1,mh2,Module heading 2,Numbered Sub-list,PIM 5,Second Subheading,Level 3 - i,Bullet point,DO NOT USE_h5,GE Heading 5,Table label,l5,hm,Head 5,list 5,Figure,PA Pico Section,Teal,i) ii) iii),Hd4,L5"/>
    <w:basedOn w:val="Normal"/>
    <w:next w:val="Normal"/>
    <w:link w:val="Heading5Char"/>
    <w:uiPriority w:val="99"/>
    <w:qFormat/>
    <w:rsid w:val="0009709D"/>
    <w:pPr>
      <w:keepNext/>
      <w:numPr>
        <w:ilvl w:val="4"/>
        <w:numId w:val="1"/>
      </w:numPr>
      <w:spacing w:before="120" w:after="60"/>
      <w:outlineLvl w:val="4"/>
    </w:pPr>
    <w:rPr>
      <w:b/>
      <w:bCs/>
      <w:color w:val="333399"/>
      <w:sz w:val="22"/>
      <w:szCs w:val="22"/>
    </w:rPr>
  </w:style>
  <w:style w:type="paragraph" w:styleId="Heading6">
    <w:name w:val="heading 6"/>
    <w:aliases w:val="6,H6,Appendix A,Sub-bullet point,Legal Level 1.,DO NOT USE_h6,h6,Third Subheading,sub-dash,sd,Numbered - 6,PA Appendix,Heading 6  Appendix Y &amp; Z,12 Heading 6,Heading 22,H22,h22,A.B.C.2,Activity2,Main Heading2,A2,Sub-Head12,Chapter Title1"/>
    <w:basedOn w:val="Normal"/>
    <w:next w:val="Normal"/>
    <w:link w:val="Heading6Char"/>
    <w:uiPriority w:val="99"/>
    <w:qFormat/>
    <w:rsid w:val="0009709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aliases w:val="7,h7,First Subheading,Heading 7 - Appendix A,Heading 7 - Appendix,Legal Level 1.1.,Para no numbering,H7,Side Caption,Appendix Major,PA Appendix Major,Tables,12 Heading 7"/>
    <w:basedOn w:val="Normal"/>
    <w:next w:val="Normal"/>
    <w:link w:val="Heading7Char"/>
    <w:uiPriority w:val="99"/>
    <w:qFormat/>
    <w:rsid w:val="0009709D"/>
    <w:pPr>
      <w:numPr>
        <w:ilvl w:val="6"/>
        <w:numId w:val="1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aliases w:val="8,Legal Level 1.1.1.,No num/gap,H8,Appendix Minor,12 Heading 8,RFI H3 (A),No num/gap1,12 Heading 81,Überschrift 88,PA Appendix Minor,h8"/>
    <w:basedOn w:val="Normal"/>
    <w:next w:val="Normal"/>
    <w:link w:val="Heading8Char"/>
    <w:uiPriority w:val="99"/>
    <w:qFormat/>
    <w:rsid w:val="0009709D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aliases w:val="9,Titre 10,Code eg's,H9,Attachment,Appendix,oHeading 9,appendix,12 Heading 9,h9"/>
    <w:basedOn w:val="Normal"/>
    <w:next w:val="Normal"/>
    <w:link w:val="Heading9Char"/>
    <w:uiPriority w:val="99"/>
    <w:qFormat/>
    <w:rsid w:val="0009709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eading 1a Char,Project 1 Char,RFS Char,Part Char,Document Char,Chapter Char,Main Section Char,Main heading Char,DPHead1 Char,H11 Char,Project 11 Char,RFS1 Char,Part1 Char,Document1 Char,h11 Char,H12 Char"/>
    <w:basedOn w:val="DefaultParagraphFont"/>
    <w:link w:val="Heading1"/>
    <w:rsid w:val="00692F74"/>
    <w:rPr>
      <w:rFonts w:asciiTheme="minorHAnsi" w:eastAsia="Times New Roman" w:hAnsiTheme="minorHAnsi" w:cstheme="minorHAnsi"/>
      <w:b/>
      <w:bCs/>
      <w:color w:val="0070C0"/>
      <w:sz w:val="32"/>
      <w:szCs w:val="32"/>
      <w:lang w:val="en-GB"/>
    </w:rPr>
  </w:style>
  <w:style w:type="character" w:customStyle="1" w:styleId="Heading2Char">
    <w:name w:val="Heading 2 Char"/>
    <w:aliases w:val="h2 main heading Char,h2 Char,A.B.C. Char,Level I for #'s Char,hoofd 2 Char,Heading2-bio Char,Career Exp. Char,Activity Char,Main Heading Char,mh Char,A Char,Sub-Head1 Char,Chapter Title Char,H2 Char,Frame Title Char,l2 Char,L2 Char,B Char"/>
    <w:basedOn w:val="DefaultParagraphFont"/>
    <w:link w:val="Heading2"/>
    <w:uiPriority w:val="9"/>
    <w:rsid w:val="009263A2"/>
    <w:rPr>
      <w:rFonts w:ascii="Arial" w:eastAsia="Times New Roman" w:hAnsi="Arial" w:cs="Arial"/>
      <w:b/>
      <w:bCs/>
      <w:color w:val="0070C0"/>
      <w:sz w:val="24"/>
      <w:szCs w:val="24"/>
      <w:lang w:val="en-GB"/>
    </w:rPr>
  </w:style>
  <w:style w:type="character" w:customStyle="1" w:styleId="Heading3Char">
    <w:name w:val="Heading 3 Char"/>
    <w:aliases w:val="h3 Char,H3 Char,orderpara2 Char,h:3 Char,l3 Char,level 3 heading Char,h3 sub heading Char,Heading 3 Char1 Char Char,Heading 3 Char Char Char Char,Prophead 3 Char Char Char Char,h3 Char Char Char Char,HHHeading Char Char Char Char"/>
    <w:basedOn w:val="DefaultParagraphFont"/>
    <w:link w:val="Heading3"/>
    <w:uiPriority w:val="99"/>
    <w:rsid w:val="0009709D"/>
    <w:rPr>
      <w:rFonts w:ascii="Cambria" w:eastAsia="Times New Roman" w:hAnsi="Cambria" w:cs="Cambria"/>
      <w:b/>
      <w:bCs/>
      <w:sz w:val="26"/>
      <w:szCs w:val="26"/>
    </w:rPr>
  </w:style>
  <w:style w:type="character" w:customStyle="1" w:styleId="Heading4Char">
    <w:name w:val="Heading 4 Char"/>
    <w:aliases w:val="h4 Char,4 dash Char,d Char,3 Char,h4 sub sub heading Char,H4 Char,Sudhead3 Char,Heading 4 - Bid Char,Ref Heading 1 Char,rh1 Char,Map Title Char,Sub-paragraph Char,Org Heading 2 Char,14 Char,l4 Char,141 Char,h41 Char,l41 Char,41 Char"/>
    <w:basedOn w:val="DefaultParagraphFont"/>
    <w:link w:val="Heading4"/>
    <w:uiPriority w:val="99"/>
    <w:rsid w:val="00344E55"/>
    <w:rPr>
      <w:rFonts w:ascii="Verdana" w:eastAsia="Times New Roman" w:hAnsi="Verdana" w:cs="Verdana"/>
      <w:b/>
      <w:bCs/>
      <w:color w:val="996633"/>
      <w:szCs w:val="22"/>
      <w:lang w:val="en-GB"/>
    </w:rPr>
  </w:style>
  <w:style w:type="character" w:customStyle="1" w:styleId="Heading5Char">
    <w:name w:val="Heading 5 Char"/>
    <w:aliases w:val="5 sub-bullet Char,sb Char,4 Char,5 Char,Block Label Char,H5 Char,h5 Char,1.1.1.1.1 Char,mh2 Char,Module heading 2 Char,Numbered Sub-list Char,PIM 5 Char,Second Subheading Char,Level 3 - i Char,Bullet point Char,DO NOT USE_h5 Char,l5 Char"/>
    <w:basedOn w:val="DefaultParagraphFont"/>
    <w:link w:val="Heading5"/>
    <w:uiPriority w:val="99"/>
    <w:rsid w:val="0009709D"/>
    <w:rPr>
      <w:rFonts w:ascii="Verdana" w:eastAsia="Times New Roman" w:hAnsi="Verdana" w:cs="Arial"/>
      <w:b/>
      <w:bCs/>
      <w:color w:val="333399"/>
      <w:sz w:val="22"/>
      <w:szCs w:val="22"/>
    </w:rPr>
  </w:style>
  <w:style w:type="character" w:customStyle="1" w:styleId="Heading6Char">
    <w:name w:val="Heading 6 Char"/>
    <w:aliases w:val="6 Char,H6 Char,Appendix A Char,Sub-bullet point Char,Legal Level 1. Char,DO NOT USE_h6 Char,h6 Char,Third Subheading Char,sub-dash Char,sd Char,Numbered - 6 Char,PA Appendix Char,Heading 6  Appendix Y &amp; Z Char,12 Heading 6 Char,H22 Char"/>
    <w:basedOn w:val="DefaultParagraphFont"/>
    <w:link w:val="Heading6"/>
    <w:uiPriority w:val="99"/>
    <w:rsid w:val="0009709D"/>
    <w:rPr>
      <w:rFonts w:ascii="Verdana" w:eastAsia="Times New Roman" w:hAnsi="Verdana" w:cs="Arial"/>
      <w:b/>
      <w:bCs/>
      <w:sz w:val="22"/>
      <w:szCs w:val="22"/>
    </w:rPr>
  </w:style>
  <w:style w:type="character" w:customStyle="1" w:styleId="Heading7Char">
    <w:name w:val="Heading 7 Char"/>
    <w:aliases w:val="7 Char,h7 Char,First Subheading Char,Heading 7 - Appendix A Char,Heading 7 - Appendix Char,Legal Level 1.1. Char,Para no numbering Char,H7 Char,Side Caption Char,Appendix Major Char,PA Appendix Major Char,Tables Char,12 Heading 7 Char"/>
    <w:basedOn w:val="DefaultParagraphFont"/>
    <w:link w:val="Heading7"/>
    <w:uiPriority w:val="99"/>
    <w:rsid w:val="0009709D"/>
    <w:rPr>
      <w:rFonts w:ascii="Verdana" w:eastAsia="Times New Roman" w:hAnsi="Verdana" w:cs="Arial"/>
      <w:sz w:val="24"/>
      <w:szCs w:val="24"/>
    </w:rPr>
  </w:style>
  <w:style w:type="character" w:customStyle="1" w:styleId="Heading8Char">
    <w:name w:val="Heading 8 Char"/>
    <w:aliases w:val="8 Char,Legal Level 1.1.1. Char,No num/gap Char,H8 Char,Appendix Minor Char,12 Heading 8 Char,RFI H3 (A) Char,No num/gap1 Char,12 Heading 81 Char,Überschrift 88 Char,PA Appendix Minor Char,h8 Char"/>
    <w:basedOn w:val="DefaultParagraphFont"/>
    <w:link w:val="Heading8"/>
    <w:uiPriority w:val="99"/>
    <w:rsid w:val="0009709D"/>
    <w:rPr>
      <w:rFonts w:ascii="Verdana" w:eastAsia="Times New Roman" w:hAnsi="Verdana" w:cs="Arial"/>
      <w:i/>
      <w:iCs/>
      <w:sz w:val="24"/>
      <w:szCs w:val="24"/>
    </w:rPr>
  </w:style>
  <w:style w:type="character" w:customStyle="1" w:styleId="Heading9Char">
    <w:name w:val="Heading 9 Char"/>
    <w:aliases w:val="9 Char,Titre 10 Char,Code eg's Char,H9 Char,Attachment Char,Appendix Char,oHeading 9 Char,appendix Char,12 Heading 9 Char,h9 Char"/>
    <w:basedOn w:val="DefaultParagraphFont"/>
    <w:link w:val="Heading9"/>
    <w:uiPriority w:val="99"/>
    <w:rsid w:val="0009709D"/>
    <w:rPr>
      <w:rFonts w:ascii="Verdana" w:eastAsia="Times New Roman" w:hAnsi="Verdana" w:cs="Arial"/>
      <w:sz w:val="22"/>
      <w:szCs w:val="22"/>
    </w:rPr>
  </w:style>
  <w:style w:type="paragraph" w:styleId="ListParagraph">
    <w:name w:val="List Paragraph"/>
    <w:aliases w:val="Use Case List Paragraph,Bullet 1,lp1,Body Bullet,Figure_name,List Paragraph1,List Paragraph Char Char,b1,Bullet for no #'s,Bullet 2,b2,B2,bullet single,double,b2b2,EDS sub bullet,bullet text,2nd level bullet,BL,bullet,B1,Ref,bu1,List bull"/>
    <w:basedOn w:val="Normal"/>
    <w:link w:val="ListParagraphChar"/>
    <w:uiPriority w:val="34"/>
    <w:qFormat/>
    <w:rsid w:val="0009709D"/>
    <w:pPr>
      <w:ind w:left="720"/>
    </w:pPr>
  </w:style>
  <w:style w:type="paragraph" w:styleId="BodyText">
    <w:name w:val="Body Text"/>
    <w:basedOn w:val="Normal"/>
    <w:link w:val="BodyTextChar"/>
    <w:uiPriority w:val="99"/>
    <w:rsid w:val="0009709D"/>
    <w:rPr>
      <w:color w:val="0000FF"/>
      <w:lang w:val="en-GB"/>
    </w:rPr>
  </w:style>
  <w:style w:type="character" w:customStyle="1" w:styleId="BodyTextChar">
    <w:name w:val="Body Text Char"/>
    <w:basedOn w:val="DefaultParagraphFont"/>
    <w:link w:val="BodyText"/>
    <w:uiPriority w:val="99"/>
    <w:rsid w:val="0009709D"/>
    <w:rPr>
      <w:rFonts w:ascii="Arial" w:eastAsia="Times New Roman" w:hAnsi="Arial" w:cs="Arial"/>
      <w:color w:val="0000FF"/>
      <w:sz w:val="20"/>
      <w:szCs w:val="20"/>
      <w:lang w:val="en-GB"/>
    </w:rPr>
  </w:style>
  <w:style w:type="character" w:styleId="CommentReference">
    <w:name w:val="annotation reference"/>
    <w:basedOn w:val="DefaultParagraphFont"/>
    <w:uiPriority w:val="99"/>
    <w:semiHidden/>
    <w:rsid w:val="0009709D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9709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709D"/>
    <w:rPr>
      <w:rFonts w:ascii="Arial" w:eastAsia="Times New Roman" w:hAnsi="Arial" w:cs="Arial"/>
      <w:sz w:val="20"/>
      <w:szCs w:val="20"/>
    </w:rPr>
  </w:style>
  <w:style w:type="character" w:customStyle="1" w:styleId="CogBodyChar">
    <w:name w:val="Cog Body Char"/>
    <w:basedOn w:val="DefaultParagraphFont"/>
    <w:link w:val="CogBody"/>
    <w:locked/>
    <w:rsid w:val="0009709D"/>
    <w:rPr>
      <w:rFonts w:ascii="Arial" w:hAnsi="Arial" w:cs="Arial"/>
    </w:rPr>
  </w:style>
  <w:style w:type="paragraph" w:customStyle="1" w:styleId="CogBody">
    <w:name w:val="Cog Body"/>
    <w:basedOn w:val="Normal"/>
    <w:link w:val="CogBodyChar"/>
    <w:qFormat/>
    <w:rsid w:val="0009709D"/>
    <w:pPr>
      <w:spacing w:after="120" w:line="276" w:lineRule="auto"/>
      <w:jc w:val="both"/>
    </w:pPr>
    <w:rPr>
      <w:rFonts w:eastAsia="Calibri"/>
      <w:sz w:val="22"/>
      <w:szCs w:val="22"/>
    </w:rPr>
  </w:style>
  <w:style w:type="paragraph" w:customStyle="1" w:styleId="RFPResponse-Level3">
    <w:name w:val="RFP Response - Level 3"/>
    <w:basedOn w:val="Heading3"/>
    <w:qFormat/>
    <w:rsid w:val="0009709D"/>
    <w:pPr>
      <w:keepNext w:val="0"/>
      <w:numPr>
        <w:numId w:val="2"/>
      </w:numPr>
      <w:pBdr>
        <w:top w:val="dotted" w:sz="4" w:space="1" w:color="585858"/>
        <w:bottom w:val="dotted" w:sz="4" w:space="1" w:color="585858"/>
      </w:pBdr>
      <w:spacing w:before="300" w:after="200" w:line="252" w:lineRule="auto"/>
    </w:pPr>
    <w:rPr>
      <w:rFonts w:cs="Times New Roman"/>
      <w:b w:val="0"/>
      <w:bCs w:val="0"/>
      <w:caps/>
      <w:color w:val="585858"/>
      <w:sz w:val="24"/>
      <w:szCs w:val="24"/>
      <w:lang w:bidi="en-US"/>
    </w:rPr>
  </w:style>
  <w:style w:type="paragraph" w:customStyle="1" w:styleId="CTS">
    <w:name w:val="CTS"/>
    <w:basedOn w:val="Heading1"/>
    <w:link w:val="CTSChar"/>
    <w:qFormat/>
    <w:rsid w:val="0009709D"/>
    <w:pPr>
      <w:numPr>
        <w:numId w:val="2"/>
      </w:numPr>
      <w:pBdr>
        <w:bottom w:val="thinThickSmallGap" w:sz="12" w:space="1" w:color="858585"/>
      </w:pBdr>
      <w:spacing w:before="400" w:line="252" w:lineRule="auto"/>
    </w:pPr>
    <w:rPr>
      <w:rFonts w:ascii="Cambria" w:hAnsi="Cambria" w:cs="Times New Roman"/>
      <w:b w:val="0"/>
      <w:bCs w:val="0"/>
      <w:caps/>
      <w:color w:val="595959"/>
      <w:spacing w:val="20"/>
      <w:sz w:val="28"/>
      <w:szCs w:val="28"/>
      <w:lang w:val="en-US" w:bidi="en-US"/>
    </w:rPr>
  </w:style>
  <w:style w:type="paragraph" w:customStyle="1" w:styleId="cts2">
    <w:name w:val="cts2"/>
    <w:basedOn w:val="Heading2"/>
    <w:qFormat/>
    <w:rsid w:val="0009709D"/>
    <w:pPr>
      <w:shd w:val="clear" w:color="auto" w:fill="D9D9D9"/>
      <w:spacing w:before="120" w:after="120"/>
      <w:ind w:left="360"/>
    </w:pPr>
    <w:rPr>
      <w:rFonts w:ascii="Cambria" w:hAnsi="Cambria" w:cs="Times New Roman"/>
      <w:b w:val="0"/>
      <w:bCs w:val="0"/>
      <w:caps/>
      <w:color w:val="595959"/>
      <w:spacing w:val="15"/>
      <w:lang w:val="en-US" w:bidi="en-US"/>
    </w:rPr>
  </w:style>
  <w:style w:type="character" w:customStyle="1" w:styleId="CTSChar">
    <w:name w:val="CTS Char"/>
    <w:basedOn w:val="DefaultParagraphFont"/>
    <w:link w:val="CTS"/>
    <w:rsid w:val="0009709D"/>
    <w:rPr>
      <w:rFonts w:ascii="Cambria" w:eastAsia="Times New Roman" w:hAnsi="Cambria"/>
      <w:caps/>
      <w:color w:val="595959"/>
      <w:spacing w:val="20"/>
      <w:sz w:val="28"/>
      <w:szCs w:val="28"/>
      <w:lang w:bidi="en-US"/>
    </w:rPr>
  </w:style>
  <w:style w:type="paragraph" w:customStyle="1" w:styleId="CTS4">
    <w:name w:val="CTS4"/>
    <w:basedOn w:val="Heading4"/>
    <w:next w:val="TOC4"/>
    <w:qFormat/>
    <w:rsid w:val="0009709D"/>
    <w:pPr>
      <w:keepLines/>
      <w:numPr>
        <w:numId w:val="2"/>
      </w:numPr>
      <w:tabs>
        <w:tab w:val="left" w:pos="810"/>
      </w:tabs>
      <w:spacing w:before="200" w:after="0"/>
      <w:ind w:left="720"/>
      <w:jc w:val="both"/>
    </w:pPr>
    <w:rPr>
      <w:rFonts w:ascii="Calibri" w:hAnsi="Calibri" w:cs="Calibri"/>
      <w:b w:val="0"/>
      <w:iCs/>
      <w:color w:val="000000"/>
      <w:szCs w:val="24"/>
      <w:lang w:val="en-US" w:eastAsia="en-GB"/>
    </w:rPr>
  </w:style>
  <w:style w:type="paragraph" w:customStyle="1" w:styleId="cogtablebullet">
    <w:name w:val="cog_table_bullet"/>
    <w:basedOn w:val="Normal"/>
    <w:rsid w:val="0009709D"/>
    <w:pPr>
      <w:spacing w:after="200" w:line="252" w:lineRule="auto"/>
      <w:ind w:left="3420" w:hanging="360"/>
    </w:pPr>
    <w:rPr>
      <w:rFonts w:ascii="Cambria" w:hAnsi="Cambria" w:cs="Times New Roman"/>
      <w:sz w:val="22"/>
      <w:szCs w:val="24"/>
      <w:lang w:val="en-GB" w:bidi="en-US"/>
    </w:rPr>
  </w:style>
  <w:style w:type="paragraph" w:customStyle="1" w:styleId="cog-bullet">
    <w:name w:val="cog-bullet"/>
    <w:basedOn w:val="Normal"/>
    <w:rsid w:val="0009709D"/>
    <w:pPr>
      <w:tabs>
        <w:tab w:val="num" w:pos="360"/>
      </w:tabs>
      <w:spacing w:before="60" w:after="60" w:line="240" w:lineRule="atLeast"/>
      <w:ind w:left="360" w:hanging="360"/>
      <w:jc w:val="both"/>
    </w:pPr>
    <w:rPr>
      <w:sz w:val="22"/>
      <w:szCs w:val="22"/>
      <w:lang w:eastAsia="ko-KR" w:bidi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9709D"/>
    <w:pPr>
      <w:spacing w:after="100"/>
      <w:ind w:left="6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70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09D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D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1D4D"/>
    <w:rPr>
      <w:rFonts w:ascii="Arial" w:eastAsia="Times New Roman" w:hAnsi="Arial" w:cs="Arial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463A2"/>
    <w:pPr>
      <w:tabs>
        <w:tab w:val="left" w:pos="180"/>
        <w:tab w:val="right" w:leader="dot" w:pos="9350"/>
      </w:tabs>
      <w:spacing w:after="100"/>
    </w:pPr>
    <w:rPr>
      <w:color w:val="0070C0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D10A6E"/>
    <w:pPr>
      <w:tabs>
        <w:tab w:val="left" w:pos="880"/>
        <w:tab w:val="right" w:leader="dot" w:pos="9350"/>
      </w:tabs>
      <w:spacing w:after="100"/>
      <w:ind w:left="200"/>
    </w:pPr>
  </w:style>
  <w:style w:type="paragraph" w:styleId="Header">
    <w:name w:val="header"/>
    <w:aliases w:val="Section Header,h,*Header,Cover Page,1 (not to be included in TOC),Chapter Name,*Header Char,Header Char1 Char,Header Char Char Char,Header Char1 Char Char Char,Header Char Char Char Char Char,Header Char Char1 Char"/>
    <w:basedOn w:val="Normal"/>
    <w:link w:val="HeaderChar"/>
    <w:rsid w:val="00BE6955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Section Header Char,h Char,*Header Char1,Cover Page Char,1 (not to be included in TOC) Char,Chapter Name Char,*Header Char Char,Header Char1 Char Char,Header Char Char Char Char,Header Char1 Char Char Char Char,Header Char Char1 Char Char"/>
    <w:basedOn w:val="DefaultParagraphFont"/>
    <w:link w:val="Header"/>
    <w:rsid w:val="00BE6955"/>
    <w:rPr>
      <w:rFonts w:ascii="Arial" w:eastAsia="Times New Roman" w:hAnsi="Arial" w:cs="Arial"/>
      <w:sz w:val="20"/>
      <w:szCs w:val="20"/>
    </w:rPr>
  </w:style>
  <w:style w:type="character" w:styleId="Hyperlink">
    <w:name w:val="Hyperlink"/>
    <w:basedOn w:val="DefaultParagraphFont"/>
    <w:uiPriority w:val="99"/>
    <w:rsid w:val="00BE6955"/>
    <w:rPr>
      <w:color w:val="0000FF"/>
      <w:u w:val="single"/>
    </w:rPr>
  </w:style>
  <w:style w:type="paragraph" w:customStyle="1" w:styleId="ProprietaryNoticeBoldCentre">
    <w:name w:val="Proprietary Notice Bold Centre"/>
    <w:basedOn w:val="Normal"/>
    <w:autoRedefine/>
    <w:uiPriority w:val="99"/>
    <w:rsid w:val="00BE6955"/>
    <w:pPr>
      <w:spacing w:before="40" w:after="40" w:line="288" w:lineRule="auto"/>
      <w:ind w:left="360"/>
      <w:jc w:val="center"/>
    </w:pPr>
    <w:rPr>
      <w:rFonts w:cs="Verdana"/>
      <w:b/>
      <w:bCs/>
      <w:lang w:val="en-GB"/>
    </w:rPr>
  </w:style>
  <w:style w:type="paragraph" w:customStyle="1" w:styleId="ProprietaryNotice">
    <w:name w:val="Proprietary Notice"/>
    <w:basedOn w:val="Normal"/>
    <w:uiPriority w:val="99"/>
    <w:rsid w:val="00BE6955"/>
    <w:pPr>
      <w:spacing w:before="100" w:after="200" w:line="240" w:lineRule="atLeast"/>
      <w:ind w:left="171" w:right="142"/>
      <w:jc w:val="both"/>
    </w:pPr>
    <w:rPr>
      <w:rFonts w:cs="Verdana"/>
      <w:lang w:val="en-GB"/>
    </w:rPr>
  </w:style>
  <w:style w:type="paragraph" w:styleId="Footer">
    <w:name w:val="footer"/>
    <w:aliases w:val="footer/10-HELVETICA,f,*Footer"/>
    <w:basedOn w:val="Normal"/>
    <w:link w:val="FooterChar1"/>
    <w:uiPriority w:val="99"/>
    <w:rsid w:val="00BE69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uiPriority w:val="99"/>
    <w:rsid w:val="00BE6955"/>
    <w:rPr>
      <w:rFonts w:ascii="Arial" w:eastAsia="Times New Roman" w:hAnsi="Arial" w:cs="Arial"/>
      <w:sz w:val="20"/>
      <w:szCs w:val="20"/>
    </w:rPr>
  </w:style>
  <w:style w:type="character" w:customStyle="1" w:styleId="FooterChar1">
    <w:name w:val="Footer Char1"/>
    <w:aliases w:val="footer/10-HELVETICA Char,f Char,*Footer Char"/>
    <w:basedOn w:val="DefaultParagraphFont"/>
    <w:link w:val="Footer"/>
    <w:uiPriority w:val="99"/>
    <w:locked/>
    <w:rsid w:val="00BE6955"/>
    <w:rPr>
      <w:rFonts w:ascii="Arial" w:eastAsia="Times New Roman" w:hAnsi="Arial" w:cs="Arial"/>
      <w:sz w:val="20"/>
      <w:szCs w:val="20"/>
    </w:rPr>
  </w:style>
  <w:style w:type="paragraph" w:customStyle="1" w:styleId="PageNo">
    <w:name w:val="Page No"/>
    <w:basedOn w:val="Normal"/>
    <w:autoRedefine/>
    <w:uiPriority w:val="99"/>
    <w:rsid w:val="00BE6955"/>
    <w:pPr>
      <w:spacing w:before="100" w:beforeAutospacing="1" w:after="100" w:afterAutospacing="1" w:line="269" w:lineRule="auto"/>
      <w:jc w:val="right"/>
    </w:pPr>
    <w:rPr>
      <w:rFonts w:cs="Verdana"/>
      <w:sz w:val="18"/>
      <w:szCs w:val="18"/>
    </w:rPr>
  </w:style>
  <w:style w:type="paragraph" w:customStyle="1" w:styleId="cogh2bullet">
    <w:name w:val="cog_h2_bullet"/>
    <w:basedOn w:val="Normal"/>
    <w:uiPriority w:val="99"/>
    <w:rsid w:val="00BE6955"/>
    <w:pPr>
      <w:numPr>
        <w:numId w:val="3"/>
      </w:numPr>
      <w:jc w:val="both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711B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711BE"/>
    <w:rPr>
      <w:rFonts w:ascii="Tahoma" w:eastAsia="Times New Roman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102FE"/>
    <w:pPr>
      <w:spacing w:line="276" w:lineRule="auto"/>
      <w:outlineLvl w:val="9"/>
    </w:pPr>
    <w:rPr>
      <w:rFonts w:ascii="Cambria" w:hAnsi="Cambria" w:cs="Times New Roman"/>
      <w:color w:val="365F91"/>
      <w:sz w:val="28"/>
      <w:szCs w:val="28"/>
      <w:lang w:val="en-US"/>
    </w:rPr>
  </w:style>
  <w:style w:type="table" w:styleId="TableGrid">
    <w:name w:val="Table Grid"/>
    <w:basedOn w:val="TableNormal"/>
    <w:rsid w:val="00243E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D0AA1"/>
    <w:pPr>
      <w:spacing w:after="100"/>
      <w:ind w:left="400"/>
    </w:pPr>
  </w:style>
  <w:style w:type="character" w:customStyle="1" w:styleId="ListParagraphChar">
    <w:name w:val="List Paragraph Char"/>
    <w:aliases w:val="Use Case List Paragraph Char,Bullet 1 Char,lp1 Char,Body Bullet Char,Figure_name Char,List Paragraph1 Char,List Paragraph Char Char Char,b1 Char,Bullet for no #'s Char,Bullet 2 Char,b2 Char,B2 Char,bullet single Char,double Char"/>
    <w:basedOn w:val="DefaultParagraphFont"/>
    <w:link w:val="ListParagraph"/>
    <w:uiPriority w:val="34"/>
    <w:qFormat/>
    <w:rsid w:val="005B3673"/>
    <w:rPr>
      <w:rFonts w:ascii="Arial" w:eastAsia="Times New Roman" w:hAnsi="Arial" w:cs="Arial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5B3673"/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B3673"/>
    <w:rPr>
      <w:rFonts w:ascii="Consolas" w:eastAsia="Calibri" w:hAnsi="Consolas" w:cs="Times New Roman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unhideWhenUsed/>
    <w:rsid w:val="00E0743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Index4">
    <w:name w:val="index 4"/>
    <w:basedOn w:val="Normal"/>
    <w:next w:val="Normal"/>
    <w:autoRedefine/>
    <w:semiHidden/>
    <w:rsid w:val="007F2098"/>
    <w:pPr>
      <w:ind w:left="960" w:hanging="240"/>
    </w:pPr>
    <w:rPr>
      <w:rFonts w:cs="Times New Roman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553124"/>
    <w:rPr>
      <w:color w:val="800080" w:themeColor="followedHyperlink"/>
      <w:u w:val="single"/>
    </w:rPr>
  </w:style>
  <w:style w:type="paragraph" w:customStyle="1" w:styleId="cogh2body">
    <w:name w:val="cog_h2_body"/>
    <w:basedOn w:val="Normal"/>
    <w:link w:val="cogh2bodyChar"/>
    <w:rsid w:val="00344A66"/>
    <w:pPr>
      <w:ind w:left="576"/>
      <w:jc w:val="both"/>
    </w:pPr>
    <w:rPr>
      <w:rFonts w:ascii="Arial" w:hAnsi="Arial" w:cs="Times New Roman"/>
      <w:szCs w:val="24"/>
    </w:rPr>
  </w:style>
  <w:style w:type="character" w:customStyle="1" w:styleId="cogh2bodyChar">
    <w:name w:val="cog_h2_body Char"/>
    <w:basedOn w:val="DefaultParagraphFont"/>
    <w:link w:val="cogh2body"/>
    <w:rsid w:val="00344A66"/>
    <w:rPr>
      <w:rFonts w:ascii="Arial" w:eastAsia="Times New Roman" w:hAnsi="Arial"/>
      <w:szCs w:val="24"/>
    </w:rPr>
  </w:style>
  <w:style w:type="paragraph" w:customStyle="1" w:styleId="h2subheadingbold">
    <w:name w:val="h2_sub_heading_bold"/>
    <w:basedOn w:val="cogh2body"/>
    <w:next w:val="cogh2body"/>
    <w:uiPriority w:val="99"/>
    <w:qFormat/>
    <w:rsid w:val="00344A66"/>
    <w:rPr>
      <w:b/>
    </w:rPr>
  </w:style>
  <w:style w:type="paragraph" w:customStyle="1" w:styleId="cts3">
    <w:name w:val="cts3"/>
    <w:basedOn w:val="RFPResponse-Level3"/>
    <w:link w:val="cts3Char"/>
    <w:qFormat/>
    <w:rsid w:val="006974A7"/>
    <w:pPr>
      <w:numPr>
        <w:numId w:val="1"/>
      </w:numPr>
    </w:pPr>
  </w:style>
  <w:style w:type="character" w:customStyle="1" w:styleId="cts3Char">
    <w:name w:val="cts3 Char"/>
    <w:basedOn w:val="DefaultParagraphFont"/>
    <w:link w:val="cts3"/>
    <w:rsid w:val="006974A7"/>
    <w:rPr>
      <w:rFonts w:ascii="Cambria" w:eastAsia="Times New Roman" w:hAnsi="Cambria"/>
      <w:caps/>
      <w:color w:val="585858"/>
      <w:sz w:val="24"/>
      <w:szCs w:val="24"/>
      <w:lang w:bidi="en-US"/>
    </w:rPr>
  </w:style>
  <w:style w:type="paragraph" w:styleId="NoSpacing">
    <w:name w:val="No Spacing"/>
    <w:link w:val="NoSpacingChar"/>
    <w:uiPriority w:val="1"/>
    <w:qFormat/>
    <w:rsid w:val="00F73477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73477"/>
    <w:rPr>
      <w:rFonts w:asciiTheme="minorHAnsi" w:eastAsiaTheme="minorEastAsia" w:hAnsiTheme="minorHAnsi" w:cstheme="minorBidi"/>
      <w:sz w:val="22"/>
      <w:szCs w:val="22"/>
      <w:lang w:eastAsia="ja-JP"/>
    </w:rPr>
  </w:style>
  <w:style w:type="table" w:customStyle="1" w:styleId="TableGrid1">
    <w:name w:val="Table Grid1"/>
    <w:basedOn w:val="TableNormal"/>
    <w:uiPriority w:val="59"/>
    <w:rsid w:val="00260737"/>
    <w:rPr>
      <w:rFonts w:asciiTheme="minorHAnsi" w:eastAsia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_text"/>
    <w:basedOn w:val="Normal"/>
    <w:rsid w:val="00537472"/>
    <w:pPr>
      <w:spacing w:before="40" w:after="40"/>
      <w:ind w:left="-18" w:firstLine="18"/>
    </w:pPr>
    <w:rPr>
      <w:rFonts w:ascii="Arial" w:hAnsi="Arial" w:cs="Times New Roman"/>
      <w:color w:val="000000"/>
      <w:sz w:val="18"/>
    </w:rPr>
  </w:style>
  <w:style w:type="paragraph" w:customStyle="1" w:styleId="tablehead">
    <w:name w:val="tablehead"/>
    <w:basedOn w:val="Normal"/>
    <w:rsid w:val="00537472"/>
    <w:pPr>
      <w:widowControl w:val="0"/>
      <w:numPr>
        <w:ilvl w:val="12"/>
      </w:numPr>
      <w:spacing w:before="26" w:after="26" w:line="240" w:lineRule="atLeast"/>
      <w:ind w:right="115"/>
      <w:jc w:val="center"/>
    </w:pPr>
    <w:rPr>
      <w:rFonts w:ascii="Arial" w:hAnsi="Arial" w:cs="Times New Roman"/>
      <w:b/>
      <w:iCs/>
    </w:rPr>
  </w:style>
  <w:style w:type="table" w:styleId="GridTable4-Accent1">
    <w:name w:val="Grid Table 4 Accent 1"/>
    <w:basedOn w:val="TableNormal"/>
    <w:uiPriority w:val="49"/>
    <w:rsid w:val="008E46D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31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43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26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380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15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385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967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99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02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898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6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95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27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05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00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74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5245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4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17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86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9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0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37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1011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513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37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3403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715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599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4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547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540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7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951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106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11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5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19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2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89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356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7063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920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947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44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93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190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29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6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81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36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34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55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636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553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5912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5694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78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9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226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60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164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489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4778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302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29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58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01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54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4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8988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427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972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87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556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9619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405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6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3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69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8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35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66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75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0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6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0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955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89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847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740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0802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216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726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491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766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014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87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89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293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7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36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66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93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54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913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549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367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863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2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208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978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202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888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30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480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16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4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56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27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134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496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578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59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4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774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03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73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73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032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525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642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88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178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591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9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36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171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80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824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109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505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9237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1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29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554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8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611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6387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166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545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5961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8885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625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1531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172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453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809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24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218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828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629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817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620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751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59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0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3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8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8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0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8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55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92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3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2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825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49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86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78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604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5294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1862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11024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906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075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8727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946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851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2558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241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675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7704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627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518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9736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523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823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4001">
          <w:marLeft w:val="36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66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588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2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0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34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18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3634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6557">
          <w:marLeft w:val="27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3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28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66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84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5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6.jpeg"/><Relationship Id="rId1" Type="http://schemas.openxmlformats.org/officeDocument/2006/relationships/image" Target="media/image4.pn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EEFEDD74E07F469F344A2E77413BA4" ma:contentTypeVersion="1" ma:contentTypeDescription="Create a new document." ma:contentTypeScope="" ma:versionID="875ecbf04540fbe1185c9c10696ccb52">
  <xsd:schema xmlns:xsd="http://www.w3.org/2001/XMLSchema" xmlns:p="http://schemas.microsoft.com/office/2006/metadata/properties" xmlns:ns2="3111681c-3dee-4e4c-b7cb-8ce262d2572c" targetNamespace="http://schemas.microsoft.com/office/2006/metadata/properties" ma:root="true" ma:fieldsID="90fcb5ab1f8d28c04d20fa1dcc829d69" ns2:_="">
    <xsd:import namespace="3111681c-3dee-4e4c-b7cb-8ce262d2572c"/>
    <xsd:element name="properties">
      <xsd:complexType>
        <xsd:sequence>
          <xsd:element name="documentManagement">
            <xsd:complexType>
              <xsd:all>
                <xsd:element ref="ns2:Comment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111681c-3dee-4e4c-b7cb-8ce262d2572c" elementFormDefault="qualified">
    <xsd:import namespace="http://schemas.microsoft.com/office/2006/documentManagement/types"/>
    <xsd:element name="Comments" ma:index="8" nillable="true" ma:displayName="Comments" ma:internalName="Comments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Comments xmlns="3111681c-3dee-4e4c-b7cb-8ce262d2572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A28928-FE58-4DFA-A3CF-C0813AF806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1681c-3dee-4e4c-b7cb-8ce262d2572c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E4033272-6682-4189-8C0D-9D4CB7DBBC89}">
  <ds:schemaRefs>
    <ds:schemaRef ds:uri="http://schemas.microsoft.com/office/2006/metadata/properties"/>
    <ds:schemaRef ds:uri="3111681c-3dee-4e4c-b7cb-8ce262d2572c"/>
  </ds:schemaRefs>
</ds:datastoreItem>
</file>

<file path=customXml/itemProps3.xml><?xml version="1.0" encoding="utf-8"?>
<ds:datastoreItem xmlns:ds="http://schemas.openxmlformats.org/officeDocument/2006/customXml" ds:itemID="{9CF04D0F-C2E5-43BA-B41C-DE95AAA025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1BEB5D-04BE-4DF5-9760-4D5D4FB54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6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3555</CharactersWithSpaces>
  <SharedDoc>false</SharedDoc>
  <HLinks>
    <vt:vector size="6" baseType="variant">
      <vt:variant>
        <vt:i4>5111817</vt:i4>
      </vt:variant>
      <vt:variant>
        <vt:i4>3</vt:i4>
      </vt:variant>
      <vt:variant>
        <vt:i4>0</vt:i4>
      </vt:variant>
      <vt:variant>
        <vt:i4>5</vt:i4>
      </vt:variant>
      <vt:variant>
        <vt:lpwstr>http://www.colt.net/UK-en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TELUS RFI</dc:subject>
  <dc:creator>Cognizant Business Development Team</dc:creator>
  <cp:keywords/>
  <dc:description/>
  <cp:lastModifiedBy>Rajagopal, Gokul</cp:lastModifiedBy>
  <cp:revision>29</cp:revision>
  <cp:lastPrinted>2011-06-16T15:00:00Z</cp:lastPrinted>
  <dcterms:created xsi:type="dcterms:W3CDTF">2019-09-30T12:56:00Z</dcterms:created>
  <dcterms:modified xsi:type="dcterms:W3CDTF">2020-01-24T11:10:00Z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0x0101006BEEFEDD74E07F469F344A2E77413BA4</vt:lpwstr>
  </property>
</Properties>
</file>