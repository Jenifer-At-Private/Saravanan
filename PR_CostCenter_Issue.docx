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34E9F2" w14:textId="77777777" w:rsidR="00260737" w:rsidRPr="00D42068" w:rsidRDefault="00D53234" w:rsidP="00692F74">
      <w:pPr>
        <w:pStyle w:val="Heading1"/>
        <w:rPr>
          <w:rFonts w:ascii="Arial" w:hAnsi="Arial" w:cs="Arial"/>
        </w:rPr>
      </w:pPr>
      <w:bookmarkStart w:id="0" w:name="_Toc20197176"/>
      <w:r w:rsidRPr="00D42068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558912" behindDoc="0" locked="0" layoutInCell="1" allowOverlap="1" wp14:anchorId="16C46FD1" wp14:editId="090261FF">
            <wp:simplePos x="0" y="0"/>
            <wp:positionH relativeFrom="column">
              <wp:posOffset>-812165</wp:posOffset>
            </wp:positionH>
            <wp:positionV relativeFrom="paragraph">
              <wp:posOffset>5562600</wp:posOffset>
            </wp:positionV>
            <wp:extent cx="1774190" cy="354330"/>
            <wp:effectExtent l="0" t="0" r="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gnizan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A1571" w:rsidRPr="00D42068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3B762889" wp14:editId="3EFDF2C0">
                <wp:simplePos x="0" y="0"/>
                <wp:positionH relativeFrom="column">
                  <wp:posOffset>-676275</wp:posOffset>
                </wp:positionH>
                <wp:positionV relativeFrom="paragraph">
                  <wp:posOffset>523874</wp:posOffset>
                </wp:positionV>
                <wp:extent cx="4067175" cy="100012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7175" cy="1000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EC8984" w14:textId="06F3D3E2" w:rsidR="00007CCC" w:rsidRPr="00F938B3" w:rsidRDefault="004F5D67" w:rsidP="00B9322F">
                            <w:pPr>
                              <w:jc w:val="center"/>
                              <w:rPr>
                                <w:rFonts w:ascii="Arial" w:hAnsi="Arial"/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/>
                                <w:color w:val="404040" w:themeColor="text1" w:themeTint="BF"/>
                                <w:sz w:val="40"/>
                                <w:szCs w:val="40"/>
                              </w:rPr>
                              <w:t>Use case</w:t>
                            </w:r>
                            <w:r w:rsidR="00EE5C50">
                              <w:rPr>
                                <w:rFonts w:ascii="Arial" w:hAnsi="Arial"/>
                                <w:color w:val="404040" w:themeColor="text1" w:themeTint="BF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740D0E">
                              <w:rPr>
                                <w:rFonts w:ascii="Arial" w:hAnsi="Arial"/>
                                <w:color w:val="404040" w:themeColor="text1" w:themeTint="BF"/>
                                <w:sz w:val="40"/>
                                <w:szCs w:val="40"/>
                              </w:rPr>
                              <w:t>–</w:t>
                            </w:r>
                            <w:r w:rsidR="00EE5C50">
                              <w:rPr>
                                <w:rFonts w:ascii="Arial" w:hAnsi="Arial"/>
                                <w:color w:val="404040" w:themeColor="text1" w:themeTint="BF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740D0E">
                              <w:rPr>
                                <w:rFonts w:ascii="Arial" w:hAnsi="Arial"/>
                                <w:color w:val="404040" w:themeColor="text1" w:themeTint="BF"/>
                                <w:sz w:val="40"/>
                                <w:szCs w:val="40"/>
                              </w:rPr>
                              <w:t xml:space="preserve">PR </w:t>
                            </w:r>
                            <w:proofErr w:type="spellStart"/>
                            <w:r w:rsidR="00740D0E">
                              <w:rPr>
                                <w:rFonts w:ascii="Arial" w:hAnsi="Arial"/>
                                <w:color w:val="404040" w:themeColor="text1" w:themeTint="BF"/>
                                <w:sz w:val="40"/>
                                <w:szCs w:val="40"/>
                              </w:rPr>
                              <w:t>CostCenter</w:t>
                            </w:r>
                            <w:proofErr w:type="spellEnd"/>
                            <w:r w:rsidR="00740D0E">
                              <w:rPr>
                                <w:rFonts w:ascii="Arial" w:hAnsi="Arial"/>
                                <w:color w:val="404040" w:themeColor="text1" w:themeTint="BF"/>
                                <w:sz w:val="40"/>
                                <w:szCs w:val="40"/>
                              </w:rPr>
                              <w:t xml:space="preserve"> Issue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76288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3.25pt;margin-top:41.25pt;width:320.25pt;height:78.75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" filled="f" stroked="f">
                <v:textbox>
                  <w:txbxContent>
                    <w:p w14:paraId="14EC8984" w14:textId="06F3D3E2" w:rsidR="00007CCC" w:rsidRPr="00F938B3" w:rsidRDefault="004F5D67" w:rsidP="00B9322F">
                      <w:pPr>
                        <w:jc w:val="center"/>
                        <w:rPr>
                          <w:rFonts w:ascii="Arial" w:hAnsi="Arial"/>
                          <w:color w:val="404040" w:themeColor="text1" w:themeTint="BF"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/>
                          <w:color w:val="404040" w:themeColor="text1" w:themeTint="BF"/>
                          <w:sz w:val="40"/>
                          <w:szCs w:val="40"/>
                        </w:rPr>
                        <w:t>Use case</w:t>
                      </w:r>
                      <w:r w:rsidR="00EE5C50">
                        <w:rPr>
                          <w:rFonts w:ascii="Arial" w:hAnsi="Arial"/>
                          <w:color w:val="404040" w:themeColor="text1" w:themeTint="BF"/>
                          <w:sz w:val="40"/>
                          <w:szCs w:val="40"/>
                        </w:rPr>
                        <w:t xml:space="preserve"> </w:t>
                      </w:r>
                      <w:r w:rsidR="00740D0E">
                        <w:rPr>
                          <w:rFonts w:ascii="Arial" w:hAnsi="Arial"/>
                          <w:color w:val="404040" w:themeColor="text1" w:themeTint="BF"/>
                          <w:sz w:val="40"/>
                          <w:szCs w:val="40"/>
                        </w:rPr>
                        <w:t>–</w:t>
                      </w:r>
                      <w:r w:rsidR="00EE5C50">
                        <w:rPr>
                          <w:rFonts w:ascii="Arial" w:hAnsi="Arial"/>
                          <w:color w:val="404040" w:themeColor="text1" w:themeTint="BF"/>
                          <w:sz w:val="40"/>
                          <w:szCs w:val="40"/>
                        </w:rPr>
                        <w:t xml:space="preserve"> </w:t>
                      </w:r>
                      <w:r w:rsidR="00740D0E">
                        <w:rPr>
                          <w:rFonts w:ascii="Arial" w:hAnsi="Arial"/>
                          <w:color w:val="404040" w:themeColor="text1" w:themeTint="BF"/>
                          <w:sz w:val="40"/>
                          <w:szCs w:val="40"/>
                        </w:rPr>
                        <w:t xml:space="preserve">PR </w:t>
                      </w:r>
                      <w:proofErr w:type="spellStart"/>
                      <w:r w:rsidR="00740D0E">
                        <w:rPr>
                          <w:rFonts w:ascii="Arial" w:hAnsi="Arial"/>
                          <w:color w:val="404040" w:themeColor="text1" w:themeTint="BF"/>
                          <w:sz w:val="40"/>
                          <w:szCs w:val="40"/>
                        </w:rPr>
                        <w:t>CostCenter</w:t>
                      </w:r>
                      <w:proofErr w:type="spellEnd"/>
                      <w:r w:rsidR="00740D0E">
                        <w:rPr>
                          <w:rFonts w:ascii="Arial" w:hAnsi="Arial"/>
                          <w:color w:val="404040" w:themeColor="text1" w:themeTint="BF"/>
                          <w:sz w:val="40"/>
                          <w:szCs w:val="40"/>
                        </w:rPr>
                        <w:t xml:space="preserve"> Issue</w:t>
                      </w:r>
                    </w:p>
                  </w:txbxContent>
                </v:textbox>
              </v:shape>
            </w:pict>
          </mc:Fallback>
        </mc:AlternateContent>
      </w:r>
      <w:r w:rsidR="00993A2E" w:rsidRPr="00D42068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2F568791" wp14:editId="259B9B05">
                <wp:simplePos x="0" y="0"/>
                <wp:positionH relativeFrom="margin">
                  <wp:align>center</wp:align>
                </wp:positionH>
                <wp:positionV relativeFrom="paragraph">
                  <wp:posOffset>-378244</wp:posOffset>
                </wp:positionV>
                <wp:extent cx="7813675" cy="9561830"/>
                <wp:effectExtent l="0" t="0" r="0" b="12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3675" cy="9561830"/>
                        </a:xfrm>
                        <a:prstGeom prst="rect">
                          <a:avLst/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A1C02" id="Rectangle 14" o:spid="_x0000_s1026" style="position:absolute;margin-left:0;margin-top:-29.8pt;width:615.25pt;height:752.9pt;z-index:2515517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" stroked="f" strokeweight="2pt">
                <v:fill r:id="rId13" o:title="" recolor="t" rotate="t" type="frame"/>
                <w10:wrap anchorx="margin"/>
              </v:rect>
            </w:pict>
          </mc:Fallback>
        </mc:AlternateContent>
      </w:r>
      <w:r w:rsidR="004F5D67" w:rsidRPr="00D42068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5D96E462" wp14:editId="00C46E14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7347005" cy="730250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47005" cy="730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845396" w14:textId="77777777" w:rsidR="00007CCC" w:rsidRPr="00BF75FA" w:rsidRDefault="00007CCC" w:rsidP="0034528B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color w:val="404040" w:themeColor="text1" w:themeTint="BF"/>
                                <w:sz w:val="56"/>
                                <w:szCs w:val="6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404040" w:themeColor="text1" w:themeTint="BF"/>
                                <w:sz w:val="56"/>
                                <w:szCs w:val="64"/>
                              </w:rPr>
                              <w:t>Design Document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6E462" id="_x0000_s1027" type="#_x0000_t202" style="position:absolute;left:0;text-align:left;margin-left:0;margin-top:0;width:578.5pt;height:57.5pt;z-index:251557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" filled="f" stroked="f">
                <v:textbox>
                  <w:txbxContent>
                    <w:p w14:paraId="0D845396" w14:textId="77777777" w:rsidR="00007CCC" w:rsidRPr="00BF75FA" w:rsidRDefault="00007CCC" w:rsidP="0034528B">
                      <w:pPr>
                        <w:jc w:val="center"/>
                        <w:rPr>
                          <w:rFonts w:ascii="Arial" w:hAnsi="Arial"/>
                          <w:b/>
                          <w:color w:val="404040" w:themeColor="text1" w:themeTint="BF"/>
                          <w:sz w:val="56"/>
                          <w:szCs w:val="64"/>
                        </w:rPr>
                      </w:pPr>
                      <w:r>
                        <w:rPr>
                          <w:rFonts w:ascii="Arial" w:hAnsi="Arial"/>
                          <w:b/>
                          <w:color w:val="404040" w:themeColor="text1" w:themeTint="BF"/>
                          <w:sz w:val="56"/>
                          <w:szCs w:val="64"/>
                        </w:rPr>
                        <w:t>Design Document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4534" w:rsidRPr="00D42068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 wp14:anchorId="0ABFAD04" wp14:editId="765D2B52">
                <wp:simplePos x="0" y="0"/>
                <wp:positionH relativeFrom="column">
                  <wp:posOffset>-937895</wp:posOffset>
                </wp:positionH>
                <wp:positionV relativeFrom="paragraph">
                  <wp:posOffset>-937895</wp:posOffset>
                </wp:positionV>
                <wp:extent cx="9143365" cy="521970"/>
                <wp:effectExtent l="0" t="0" r="635" b="0"/>
                <wp:wrapNone/>
                <wp:docPr id="47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3365" cy="52197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CB11B" id="Rectangle 46" o:spid="_x0000_s1026" style="position:absolute;margin-left:-73.85pt;margin-top:-73.85pt;width:719.95pt;height:41.1pt;z-index:251553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" fillcolor="#5a5a5a [2109]" stroked="f" strokeweight="2pt"/>
            </w:pict>
          </mc:Fallback>
        </mc:AlternateContent>
      </w:r>
      <w:bookmarkStart w:id="1" w:name="_Toc460510237"/>
      <w:bookmarkStart w:id="2" w:name="_Toc460510709"/>
      <w:bookmarkStart w:id="3" w:name="_Toc460513404"/>
      <w:bookmarkStart w:id="4" w:name="_Toc460573358"/>
      <w:bookmarkStart w:id="5" w:name="_Toc460573534"/>
      <w:bookmarkStart w:id="6" w:name="_Toc460573667"/>
      <w:bookmarkStart w:id="7" w:name="_Toc460574021"/>
      <w:bookmarkStart w:id="8" w:name="_Toc460574041"/>
      <w:bookmarkStart w:id="9" w:name="_Toc460574390"/>
      <w:bookmarkStart w:id="10" w:name="_Toc460574561"/>
      <w:bookmarkStart w:id="11" w:name="_Toc460575138"/>
      <w:bookmarkStart w:id="12" w:name="_Toc460606157"/>
      <w:r w:rsidR="00DE7C10" w:rsidRPr="00D42068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6F53EF52" wp14:editId="02110F0F">
                <wp:simplePos x="0" y="0"/>
                <wp:positionH relativeFrom="column">
                  <wp:posOffset>1047750</wp:posOffset>
                </wp:positionH>
                <wp:positionV relativeFrom="paragraph">
                  <wp:posOffset>5492318</wp:posOffset>
                </wp:positionV>
                <wp:extent cx="0" cy="456565"/>
                <wp:effectExtent l="0" t="0" r="19050" b="1968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65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96111B" id="Straight Connector 18" o:spid="_x0000_s1026" style="position:absolute;z-index:2515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5pt,432.45pt" to="82.5pt,46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" strokecolor="#7f7f7f [1612]"/>
            </w:pict>
          </mc:Fallback>
        </mc:AlternateContent>
      </w:r>
      <w:r w:rsidR="00DE7C10" w:rsidRPr="00D42068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637B6613" wp14:editId="1007C684">
                <wp:simplePos x="0" y="0"/>
                <wp:positionH relativeFrom="column">
                  <wp:posOffset>1240993</wp:posOffset>
                </wp:positionH>
                <wp:positionV relativeFrom="paragraph">
                  <wp:posOffset>5417820</wp:posOffset>
                </wp:positionV>
                <wp:extent cx="1080135" cy="525145"/>
                <wp:effectExtent l="0" t="0" r="5715" b="825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525145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95363A" id="Rectangle 17" o:spid="_x0000_s1026" style="position:absolute;margin-left:97.7pt;margin-top:426.6pt;width:85.05pt;height:41.35pt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" stroked="f" strokeweight="2pt">
                <v:fill r:id="rId15" o:title="" recolor="t" rotate="t" type="frame"/>
              </v:rect>
            </w:pict>
          </mc:Fallback>
        </mc:AlternateContent>
      </w:r>
      <w:r w:rsidR="00704534" w:rsidRPr="00D42068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155777BE" wp14:editId="579979EE">
                <wp:simplePos x="0" y="0"/>
                <wp:positionH relativeFrom="column">
                  <wp:posOffset>-937895</wp:posOffset>
                </wp:positionH>
                <wp:positionV relativeFrom="paragraph">
                  <wp:posOffset>4745800</wp:posOffset>
                </wp:positionV>
                <wp:extent cx="7813675" cy="4132580"/>
                <wp:effectExtent l="0" t="0" r="0" b="127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3675" cy="4132580"/>
                        </a:xfrm>
                        <a:prstGeom prst="rect">
                          <a:avLst/>
                        </a:prstGeom>
                        <a:blipFill dpi="0" rotWithShape="1">
                          <a:blip r:embed="rId16"/>
                          <a:srcRect/>
                          <a:stretch>
                            <a:fillRect b="-2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6C046B" w14:textId="77777777" w:rsidR="00007CCC" w:rsidRDefault="00007CCC" w:rsidP="00F36F65">
                            <w:pPr>
                              <w:jc w:val="center"/>
                            </w:pPr>
                          </w:p>
                          <w:p w14:paraId="4CF27787" w14:textId="77777777" w:rsidR="00007CCC" w:rsidRDefault="00007CCC" w:rsidP="00F36F65">
                            <w:pPr>
                              <w:jc w:val="center"/>
                            </w:pPr>
                          </w:p>
                          <w:p w14:paraId="0CE05D26" w14:textId="77777777" w:rsidR="00007CCC" w:rsidRDefault="00007CCC" w:rsidP="00F36F65">
                            <w:pPr>
                              <w:jc w:val="center"/>
                            </w:pPr>
                          </w:p>
                          <w:p w14:paraId="16622BE3" w14:textId="77777777" w:rsidR="00007CCC" w:rsidRDefault="00007CCC" w:rsidP="00F36F65">
                            <w:pPr>
                              <w:jc w:val="center"/>
                            </w:pPr>
                          </w:p>
                          <w:p w14:paraId="4F3A55F7" w14:textId="77777777" w:rsidR="00007CCC" w:rsidRDefault="00007CCC" w:rsidP="00F36F65">
                            <w:pPr>
                              <w:jc w:val="center"/>
                            </w:pPr>
                          </w:p>
                          <w:p w14:paraId="0C00CEE8" w14:textId="77777777" w:rsidR="00007CCC" w:rsidRDefault="00007CCC" w:rsidP="00F36F65">
                            <w:pPr>
                              <w:jc w:val="center"/>
                            </w:pPr>
                          </w:p>
                          <w:p w14:paraId="160E5C85" w14:textId="77777777" w:rsidR="00007CCC" w:rsidRDefault="00007CCC" w:rsidP="00F36F65">
                            <w:pPr>
                              <w:jc w:val="center"/>
                            </w:pPr>
                          </w:p>
                          <w:p w14:paraId="400023AC" w14:textId="77777777" w:rsidR="00007CCC" w:rsidRDefault="00007CCC" w:rsidP="00F36F65">
                            <w:pPr>
                              <w:jc w:val="center"/>
                            </w:pPr>
                          </w:p>
                          <w:p w14:paraId="606550A7" w14:textId="77777777" w:rsidR="00007CCC" w:rsidRDefault="00007CCC" w:rsidP="00F36F65">
                            <w:pPr>
                              <w:jc w:val="center"/>
                            </w:pPr>
                          </w:p>
                          <w:p w14:paraId="29D40856" w14:textId="77777777" w:rsidR="00007CCC" w:rsidRDefault="00007CCC" w:rsidP="00F36F65">
                            <w:pPr>
                              <w:jc w:val="center"/>
                            </w:pPr>
                          </w:p>
                          <w:p w14:paraId="465093C6" w14:textId="77777777" w:rsidR="00007CCC" w:rsidRDefault="00007CCC" w:rsidP="00F36F65">
                            <w:pPr>
                              <w:jc w:val="center"/>
                            </w:pPr>
                          </w:p>
                          <w:p w14:paraId="1C41E62D" w14:textId="77777777" w:rsidR="00007CCC" w:rsidRDefault="00007CCC" w:rsidP="00F36F65">
                            <w:pPr>
                              <w:jc w:val="center"/>
                            </w:pPr>
                          </w:p>
                          <w:p w14:paraId="27281E9F" w14:textId="77777777" w:rsidR="00007CCC" w:rsidRDefault="00007CCC" w:rsidP="00F36F65">
                            <w:pPr>
                              <w:jc w:val="center"/>
                            </w:pPr>
                          </w:p>
                          <w:p w14:paraId="492B7E2C" w14:textId="77777777" w:rsidR="00007CCC" w:rsidRDefault="00007CCC" w:rsidP="00F36F65">
                            <w:pPr>
                              <w:jc w:val="center"/>
                            </w:pPr>
                          </w:p>
                          <w:p w14:paraId="2494319B" w14:textId="77777777" w:rsidR="00007CCC" w:rsidRDefault="00007CCC" w:rsidP="00F36F65">
                            <w:pPr>
                              <w:jc w:val="center"/>
                            </w:pPr>
                          </w:p>
                          <w:p w14:paraId="643FD60E" w14:textId="77777777" w:rsidR="00007CCC" w:rsidRDefault="00007CCC" w:rsidP="00F36F65">
                            <w:pPr>
                              <w:jc w:val="center"/>
                            </w:pPr>
                          </w:p>
                          <w:p w14:paraId="0003D39F" w14:textId="77777777" w:rsidR="00007CCC" w:rsidRDefault="00007CCC" w:rsidP="00F36F65">
                            <w:pPr>
                              <w:jc w:val="center"/>
                            </w:pPr>
                          </w:p>
                          <w:p w14:paraId="2DDA29E5" w14:textId="77777777" w:rsidR="00007CCC" w:rsidRDefault="00007CCC" w:rsidP="00F36F65">
                            <w:pPr>
                              <w:jc w:val="center"/>
                            </w:pPr>
                          </w:p>
                          <w:p w14:paraId="2585F356" w14:textId="77777777" w:rsidR="00007CCC" w:rsidRDefault="00007CCC" w:rsidP="00F36F65">
                            <w:pPr>
                              <w:jc w:val="center"/>
                            </w:pPr>
                          </w:p>
                          <w:p w14:paraId="1ED4F3F0" w14:textId="77777777" w:rsidR="00007CCC" w:rsidRDefault="00007CCC" w:rsidP="00F36F65">
                            <w:pPr>
                              <w:jc w:val="center"/>
                            </w:pPr>
                          </w:p>
                          <w:p w14:paraId="6A9EF72B" w14:textId="77777777" w:rsidR="00007CCC" w:rsidRDefault="00007CCC" w:rsidP="00F36F65">
                            <w:pPr>
                              <w:jc w:val="center"/>
                            </w:pPr>
                          </w:p>
                          <w:p w14:paraId="6F7D1EEC" w14:textId="77777777" w:rsidR="00007CCC" w:rsidRDefault="00007CCC" w:rsidP="00F36F65">
                            <w:pPr>
                              <w:jc w:val="center"/>
                            </w:pPr>
                          </w:p>
                          <w:p w14:paraId="2E183447" w14:textId="77777777" w:rsidR="00007CCC" w:rsidRDefault="00007CCC" w:rsidP="00F36F65">
                            <w:pPr>
                              <w:jc w:val="center"/>
                            </w:pPr>
                          </w:p>
                          <w:p w14:paraId="719A5B09" w14:textId="77777777" w:rsidR="00007CCC" w:rsidRDefault="00007CCC" w:rsidP="00F36F65">
                            <w:pPr>
                              <w:jc w:val="center"/>
                            </w:pPr>
                          </w:p>
                          <w:p w14:paraId="49A360E7" w14:textId="77777777" w:rsidR="00007CCC" w:rsidRDefault="00007CCC" w:rsidP="00F36F65">
                            <w:pPr>
                              <w:jc w:val="center"/>
                            </w:pPr>
                          </w:p>
                          <w:p w14:paraId="1BC968D8" w14:textId="77777777" w:rsidR="00007CCC" w:rsidRDefault="00007CCC" w:rsidP="00F36F65">
                            <w:pPr>
                              <w:jc w:val="center"/>
                            </w:pPr>
                          </w:p>
                          <w:p w14:paraId="18C7E1AA" w14:textId="77777777" w:rsidR="00007CCC" w:rsidRDefault="00007CCC" w:rsidP="00F36F65">
                            <w:pPr>
                              <w:jc w:val="center"/>
                            </w:pPr>
                          </w:p>
                          <w:p w14:paraId="4728FD44" w14:textId="77777777" w:rsidR="00007CCC" w:rsidRDefault="00007CCC" w:rsidP="00F36F65">
                            <w:pPr>
                              <w:jc w:val="center"/>
                            </w:pPr>
                          </w:p>
                          <w:p w14:paraId="0A88F0A0" w14:textId="77777777" w:rsidR="00007CCC" w:rsidRDefault="00007CCC" w:rsidP="00F36F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5777BE" id="Rectangle 21" o:spid="_x0000_s1028" style="position:absolute;left:0;text-align:left;margin-left:-73.85pt;margin-top:373.7pt;width:615.25pt;height:325.4pt;z-index:2515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" stroked="f" strokeweight="2pt">
                <v:fill r:id="rId17" o:title="" recolor="t" rotate="t" type="frame"/>
                <v:textbox>
                  <w:txbxContent>
                    <w:p w14:paraId="6A6C046B" w14:textId="77777777" w:rsidR="00007CCC" w:rsidRDefault="00007CCC" w:rsidP="00F36F65">
                      <w:pPr>
                        <w:jc w:val="center"/>
                      </w:pPr>
                    </w:p>
                    <w:p w14:paraId="4CF27787" w14:textId="77777777" w:rsidR="00007CCC" w:rsidRDefault="00007CCC" w:rsidP="00F36F65">
                      <w:pPr>
                        <w:jc w:val="center"/>
                      </w:pPr>
                    </w:p>
                    <w:p w14:paraId="0CE05D26" w14:textId="77777777" w:rsidR="00007CCC" w:rsidRDefault="00007CCC" w:rsidP="00F36F65">
                      <w:pPr>
                        <w:jc w:val="center"/>
                      </w:pPr>
                    </w:p>
                    <w:p w14:paraId="16622BE3" w14:textId="77777777" w:rsidR="00007CCC" w:rsidRDefault="00007CCC" w:rsidP="00F36F65">
                      <w:pPr>
                        <w:jc w:val="center"/>
                      </w:pPr>
                    </w:p>
                    <w:p w14:paraId="4F3A55F7" w14:textId="77777777" w:rsidR="00007CCC" w:rsidRDefault="00007CCC" w:rsidP="00F36F65">
                      <w:pPr>
                        <w:jc w:val="center"/>
                      </w:pPr>
                    </w:p>
                    <w:p w14:paraId="0C00CEE8" w14:textId="77777777" w:rsidR="00007CCC" w:rsidRDefault="00007CCC" w:rsidP="00F36F65">
                      <w:pPr>
                        <w:jc w:val="center"/>
                      </w:pPr>
                    </w:p>
                    <w:p w14:paraId="160E5C85" w14:textId="77777777" w:rsidR="00007CCC" w:rsidRDefault="00007CCC" w:rsidP="00F36F65">
                      <w:pPr>
                        <w:jc w:val="center"/>
                      </w:pPr>
                    </w:p>
                    <w:p w14:paraId="400023AC" w14:textId="77777777" w:rsidR="00007CCC" w:rsidRDefault="00007CCC" w:rsidP="00F36F65">
                      <w:pPr>
                        <w:jc w:val="center"/>
                      </w:pPr>
                    </w:p>
                    <w:p w14:paraId="606550A7" w14:textId="77777777" w:rsidR="00007CCC" w:rsidRDefault="00007CCC" w:rsidP="00F36F65">
                      <w:pPr>
                        <w:jc w:val="center"/>
                      </w:pPr>
                    </w:p>
                    <w:p w14:paraId="29D40856" w14:textId="77777777" w:rsidR="00007CCC" w:rsidRDefault="00007CCC" w:rsidP="00F36F65">
                      <w:pPr>
                        <w:jc w:val="center"/>
                      </w:pPr>
                    </w:p>
                    <w:p w14:paraId="465093C6" w14:textId="77777777" w:rsidR="00007CCC" w:rsidRDefault="00007CCC" w:rsidP="00F36F65">
                      <w:pPr>
                        <w:jc w:val="center"/>
                      </w:pPr>
                    </w:p>
                    <w:p w14:paraId="1C41E62D" w14:textId="77777777" w:rsidR="00007CCC" w:rsidRDefault="00007CCC" w:rsidP="00F36F65">
                      <w:pPr>
                        <w:jc w:val="center"/>
                      </w:pPr>
                    </w:p>
                    <w:p w14:paraId="27281E9F" w14:textId="77777777" w:rsidR="00007CCC" w:rsidRDefault="00007CCC" w:rsidP="00F36F65">
                      <w:pPr>
                        <w:jc w:val="center"/>
                      </w:pPr>
                    </w:p>
                    <w:p w14:paraId="492B7E2C" w14:textId="77777777" w:rsidR="00007CCC" w:rsidRDefault="00007CCC" w:rsidP="00F36F65">
                      <w:pPr>
                        <w:jc w:val="center"/>
                      </w:pPr>
                    </w:p>
                    <w:p w14:paraId="2494319B" w14:textId="77777777" w:rsidR="00007CCC" w:rsidRDefault="00007CCC" w:rsidP="00F36F65">
                      <w:pPr>
                        <w:jc w:val="center"/>
                      </w:pPr>
                    </w:p>
                    <w:p w14:paraId="643FD60E" w14:textId="77777777" w:rsidR="00007CCC" w:rsidRDefault="00007CCC" w:rsidP="00F36F65">
                      <w:pPr>
                        <w:jc w:val="center"/>
                      </w:pPr>
                    </w:p>
                    <w:p w14:paraId="0003D39F" w14:textId="77777777" w:rsidR="00007CCC" w:rsidRDefault="00007CCC" w:rsidP="00F36F65">
                      <w:pPr>
                        <w:jc w:val="center"/>
                      </w:pPr>
                    </w:p>
                    <w:p w14:paraId="2DDA29E5" w14:textId="77777777" w:rsidR="00007CCC" w:rsidRDefault="00007CCC" w:rsidP="00F36F65">
                      <w:pPr>
                        <w:jc w:val="center"/>
                      </w:pPr>
                    </w:p>
                    <w:p w14:paraId="2585F356" w14:textId="77777777" w:rsidR="00007CCC" w:rsidRDefault="00007CCC" w:rsidP="00F36F65">
                      <w:pPr>
                        <w:jc w:val="center"/>
                      </w:pPr>
                    </w:p>
                    <w:p w14:paraId="1ED4F3F0" w14:textId="77777777" w:rsidR="00007CCC" w:rsidRDefault="00007CCC" w:rsidP="00F36F65">
                      <w:pPr>
                        <w:jc w:val="center"/>
                      </w:pPr>
                    </w:p>
                    <w:p w14:paraId="6A9EF72B" w14:textId="77777777" w:rsidR="00007CCC" w:rsidRDefault="00007CCC" w:rsidP="00F36F65">
                      <w:pPr>
                        <w:jc w:val="center"/>
                      </w:pPr>
                    </w:p>
                    <w:p w14:paraId="6F7D1EEC" w14:textId="77777777" w:rsidR="00007CCC" w:rsidRDefault="00007CCC" w:rsidP="00F36F65">
                      <w:pPr>
                        <w:jc w:val="center"/>
                      </w:pPr>
                    </w:p>
                    <w:p w14:paraId="2E183447" w14:textId="77777777" w:rsidR="00007CCC" w:rsidRDefault="00007CCC" w:rsidP="00F36F65">
                      <w:pPr>
                        <w:jc w:val="center"/>
                      </w:pPr>
                    </w:p>
                    <w:p w14:paraId="719A5B09" w14:textId="77777777" w:rsidR="00007CCC" w:rsidRDefault="00007CCC" w:rsidP="00F36F65">
                      <w:pPr>
                        <w:jc w:val="center"/>
                      </w:pPr>
                    </w:p>
                    <w:p w14:paraId="49A360E7" w14:textId="77777777" w:rsidR="00007CCC" w:rsidRDefault="00007CCC" w:rsidP="00F36F65">
                      <w:pPr>
                        <w:jc w:val="center"/>
                      </w:pPr>
                    </w:p>
                    <w:p w14:paraId="1BC968D8" w14:textId="77777777" w:rsidR="00007CCC" w:rsidRDefault="00007CCC" w:rsidP="00F36F65">
                      <w:pPr>
                        <w:jc w:val="center"/>
                      </w:pPr>
                    </w:p>
                    <w:p w14:paraId="18C7E1AA" w14:textId="77777777" w:rsidR="00007CCC" w:rsidRDefault="00007CCC" w:rsidP="00F36F65">
                      <w:pPr>
                        <w:jc w:val="center"/>
                      </w:pPr>
                    </w:p>
                    <w:p w14:paraId="4728FD44" w14:textId="77777777" w:rsidR="00007CCC" w:rsidRDefault="00007CCC" w:rsidP="00F36F65">
                      <w:pPr>
                        <w:jc w:val="center"/>
                      </w:pPr>
                    </w:p>
                    <w:p w14:paraId="0A88F0A0" w14:textId="77777777" w:rsidR="00007CCC" w:rsidRDefault="00007CCC" w:rsidP="00F36F6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 w:rsidR="00DA2A67" w:rsidRPr="00D42068">
        <w:rPr>
          <w:rFonts w:ascii="Arial" w:hAnsi="Arial" w:cs="Arial"/>
        </w:rPr>
        <w:br w:type="page"/>
      </w:r>
      <w:bookmarkStart w:id="13" w:name="_Toc396141311"/>
    </w:p>
    <w:tbl>
      <w:tblPr>
        <w:tblStyle w:val="TableGrid"/>
        <w:tblW w:w="10396" w:type="dxa"/>
        <w:jc w:val="center"/>
        <w:tblLook w:val="04A0" w:firstRow="1" w:lastRow="0" w:firstColumn="1" w:lastColumn="0" w:noHBand="0" w:noVBand="1"/>
      </w:tblPr>
      <w:tblGrid>
        <w:gridCol w:w="672"/>
        <w:gridCol w:w="1245"/>
        <w:gridCol w:w="950"/>
        <w:gridCol w:w="1139"/>
        <w:gridCol w:w="1150"/>
        <w:gridCol w:w="1154"/>
        <w:gridCol w:w="1062"/>
        <w:gridCol w:w="1364"/>
        <w:gridCol w:w="1660"/>
      </w:tblGrid>
      <w:tr w:rsidR="0016306F" w:rsidRPr="00D42068" w14:paraId="04C4F78A" w14:textId="77777777" w:rsidTr="00740D0E">
        <w:trPr>
          <w:trHeight w:val="611"/>
          <w:jc w:val="center"/>
        </w:trPr>
        <w:tc>
          <w:tcPr>
            <w:tcW w:w="605" w:type="dxa"/>
            <w:shd w:val="clear" w:color="auto" w:fill="D9D9D9" w:themeFill="background1" w:themeFillShade="D9"/>
            <w:vAlign w:val="center"/>
          </w:tcPr>
          <w:bookmarkEnd w:id="13"/>
          <w:p w14:paraId="4DFFA262" w14:textId="77777777" w:rsidR="00B20248" w:rsidRPr="00D42068" w:rsidRDefault="00B20248" w:rsidP="004E000E">
            <w:pPr>
              <w:jc w:val="center"/>
              <w:rPr>
                <w:rFonts w:ascii="Arial" w:eastAsia="Calibri" w:hAnsi="Arial"/>
                <w:b/>
              </w:rPr>
            </w:pPr>
            <w:proofErr w:type="spellStart"/>
            <w:proofErr w:type="gramStart"/>
            <w:r w:rsidRPr="00D42068">
              <w:rPr>
                <w:rFonts w:ascii="Arial" w:eastAsia="Calibri" w:hAnsi="Arial"/>
                <w:b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1280" w:type="dxa"/>
            <w:shd w:val="clear" w:color="auto" w:fill="D9D9D9" w:themeFill="background1" w:themeFillShade="D9"/>
            <w:vAlign w:val="center"/>
          </w:tcPr>
          <w:p w14:paraId="63056FA7" w14:textId="77777777" w:rsidR="00B20248" w:rsidRPr="00D42068" w:rsidRDefault="00B20248" w:rsidP="004E000E">
            <w:pPr>
              <w:jc w:val="center"/>
              <w:rPr>
                <w:rFonts w:ascii="Arial" w:eastAsia="Calibri" w:hAnsi="Arial"/>
                <w:b/>
              </w:rPr>
            </w:pPr>
            <w:r w:rsidRPr="00D42068">
              <w:rPr>
                <w:rFonts w:ascii="Arial" w:eastAsia="Calibri" w:hAnsi="Arial"/>
                <w:b/>
              </w:rPr>
              <w:t>Document author</w:t>
            </w:r>
          </w:p>
        </w:tc>
        <w:tc>
          <w:tcPr>
            <w:tcW w:w="651" w:type="dxa"/>
            <w:shd w:val="clear" w:color="auto" w:fill="D9D9D9" w:themeFill="background1" w:themeFillShade="D9"/>
            <w:vAlign w:val="center"/>
          </w:tcPr>
          <w:p w14:paraId="629942A4" w14:textId="77777777" w:rsidR="00B20248" w:rsidRPr="00D42068" w:rsidRDefault="00B20248" w:rsidP="004E000E">
            <w:pPr>
              <w:jc w:val="center"/>
              <w:rPr>
                <w:rFonts w:ascii="Arial" w:eastAsia="Calibri" w:hAnsi="Arial"/>
                <w:b/>
              </w:rPr>
            </w:pPr>
            <w:r w:rsidRPr="00D42068">
              <w:rPr>
                <w:rFonts w:ascii="Arial" w:eastAsia="Calibri" w:hAnsi="Arial"/>
                <w:b/>
              </w:rPr>
              <w:t>Version No.</w:t>
            </w:r>
          </w:p>
        </w:tc>
        <w:tc>
          <w:tcPr>
            <w:tcW w:w="1031" w:type="dxa"/>
            <w:shd w:val="clear" w:color="auto" w:fill="D9D9D9" w:themeFill="background1" w:themeFillShade="D9"/>
            <w:vAlign w:val="center"/>
          </w:tcPr>
          <w:p w14:paraId="2C9E79C7" w14:textId="77777777" w:rsidR="00B20248" w:rsidRPr="00D42068" w:rsidRDefault="00B20248" w:rsidP="004E000E">
            <w:pPr>
              <w:jc w:val="center"/>
              <w:rPr>
                <w:rFonts w:ascii="Arial" w:eastAsia="Calibri" w:hAnsi="Arial"/>
                <w:b/>
              </w:rPr>
            </w:pPr>
            <w:r w:rsidRPr="00D42068">
              <w:rPr>
                <w:rFonts w:ascii="Arial" w:eastAsia="Calibri" w:hAnsi="Arial"/>
                <w:b/>
              </w:rPr>
              <w:t>Reviewed by</w:t>
            </w:r>
          </w:p>
        </w:tc>
        <w:tc>
          <w:tcPr>
            <w:tcW w:w="1034" w:type="dxa"/>
            <w:shd w:val="clear" w:color="auto" w:fill="D9D9D9" w:themeFill="background1" w:themeFillShade="D9"/>
            <w:vAlign w:val="center"/>
          </w:tcPr>
          <w:p w14:paraId="56B285DB" w14:textId="77777777" w:rsidR="00B20248" w:rsidRPr="00D42068" w:rsidRDefault="00B20248" w:rsidP="004E000E">
            <w:pPr>
              <w:jc w:val="center"/>
              <w:rPr>
                <w:rFonts w:ascii="Arial" w:eastAsia="Calibri" w:hAnsi="Arial"/>
                <w:b/>
              </w:rPr>
            </w:pPr>
            <w:r w:rsidRPr="00D42068">
              <w:rPr>
                <w:rFonts w:ascii="Arial" w:eastAsia="Calibri" w:hAnsi="Arial"/>
                <w:b/>
              </w:rPr>
              <w:t>Approved by</w:t>
            </w:r>
          </w:p>
        </w:tc>
        <w:tc>
          <w:tcPr>
            <w:tcW w:w="1335" w:type="dxa"/>
            <w:shd w:val="clear" w:color="auto" w:fill="D9D9D9" w:themeFill="background1" w:themeFillShade="D9"/>
            <w:vAlign w:val="center"/>
          </w:tcPr>
          <w:p w14:paraId="19C6161A" w14:textId="77777777" w:rsidR="00B20248" w:rsidRPr="00D42068" w:rsidRDefault="00B20248" w:rsidP="004E000E">
            <w:pPr>
              <w:jc w:val="center"/>
              <w:rPr>
                <w:rFonts w:ascii="Arial" w:eastAsia="Calibri" w:hAnsi="Arial"/>
                <w:b/>
              </w:rPr>
            </w:pPr>
            <w:r w:rsidRPr="00D42068">
              <w:rPr>
                <w:rFonts w:ascii="Arial" w:eastAsia="Calibri" w:hAnsi="Arial"/>
                <w:b/>
              </w:rPr>
              <w:t xml:space="preserve">Signed off by Use Case </w:t>
            </w:r>
            <w:proofErr w:type="spellStart"/>
            <w:r w:rsidRPr="00D42068">
              <w:rPr>
                <w:rFonts w:ascii="Arial" w:eastAsia="Calibri" w:hAnsi="Arial"/>
                <w:b/>
              </w:rPr>
              <w:t>PoC</w:t>
            </w:r>
            <w:proofErr w:type="spellEnd"/>
          </w:p>
        </w:tc>
        <w:tc>
          <w:tcPr>
            <w:tcW w:w="938" w:type="dxa"/>
            <w:shd w:val="clear" w:color="auto" w:fill="D9D9D9" w:themeFill="background1" w:themeFillShade="D9"/>
            <w:vAlign w:val="center"/>
          </w:tcPr>
          <w:p w14:paraId="5F4A9A5E" w14:textId="77777777" w:rsidR="00B20248" w:rsidRPr="00D42068" w:rsidRDefault="00B20248" w:rsidP="004E000E">
            <w:pPr>
              <w:jc w:val="center"/>
              <w:rPr>
                <w:rFonts w:ascii="Arial" w:eastAsia="Calibri" w:hAnsi="Arial"/>
                <w:b/>
              </w:rPr>
            </w:pPr>
            <w:r w:rsidRPr="00D42068">
              <w:rPr>
                <w:rFonts w:ascii="Arial" w:eastAsia="Calibri" w:hAnsi="Arial"/>
                <w:b/>
              </w:rPr>
              <w:t>Remarks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4C10E775" w14:textId="77777777" w:rsidR="00B20248" w:rsidRPr="00D42068" w:rsidRDefault="00B20248" w:rsidP="004E000E">
            <w:pPr>
              <w:jc w:val="center"/>
              <w:rPr>
                <w:rFonts w:ascii="Arial" w:eastAsia="Calibri" w:hAnsi="Arial"/>
                <w:b/>
              </w:rPr>
            </w:pPr>
            <w:r w:rsidRPr="00D42068">
              <w:rPr>
                <w:rFonts w:ascii="Arial" w:eastAsia="Calibri" w:hAnsi="Arial"/>
                <w:b/>
              </w:rPr>
              <w:t>UAT Performer Name (AID)</w:t>
            </w:r>
          </w:p>
        </w:tc>
        <w:tc>
          <w:tcPr>
            <w:tcW w:w="2030" w:type="dxa"/>
            <w:shd w:val="clear" w:color="auto" w:fill="D9D9D9" w:themeFill="background1" w:themeFillShade="D9"/>
            <w:vAlign w:val="center"/>
          </w:tcPr>
          <w:p w14:paraId="3F8C4F24" w14:textId="77777777" w:rsidR="00B20248" w:rsidRPr="00D42068" w:rsidRDefault="00B20248" w:rsidP="004E000E">
            <w:pPr>
              <w:jc w:val="center"/>
              <w:rPr>
                <w:rFonts w:ascii="Arial" w:eastAsia="Calibri" w:hAnsi="Arial"/>
                <w:b/>
              </w:rPr>
            </w:pPr>
            <w:r w:rsidRPr="00D42068">
              <w:rPr>
                <w:rFonts w:ascii="Arial" w:eastAsia="Calibri" w:hAnsi="Arial"/>
                <w:b/>
              </w:rPr>
              <w:t>UAT Sign-Off Authority Name (AID)</w:t>
            </w:r>
          </w:p>
        </w:tc>
      </w:tr>
      <w:tr w:rsidR="0016306F" w:rsidRPr="00D42068" w14:paraId="6640800D" w14:textId="77777777" w:rsidTr="00740D0E">
        <w:trPr>
          <w:trHeight w:val="305"/>
          <w:jc w:val="center"/>
        </w:trPr>
        <w:tc>
          <w:tcPr>
            <w:tcW w:w="605" w:type="dxa"/>
            <w:vAlign w:val="center"/>
          </w:tcPr>
          <w:p w14:paraId="13592C59" w14:textId="25D83F61" w:rsidR="00B20248" w:rsidRPr="00D42068" w:rsidRDefault="00740D0E" w:rsidP="00CE03D1">
            <w:pPr>
              <w:rPr>
                <w:rFonts w:ascii="Arial" w:eastAsia="Calibri" w:hAnsi="Arial"/>
              </w:rPr>
            </w:pPr>
            <w:r w:rsidRPr="00D42068">
              <w:rPr>
                <w:rFonts w:ascii="Arial" w:eastAsia="Calibri" w:hAnsi="Arial"/>
              </w:rPr>
              <w:t>1</w:t>
            </w:r>
          </w:p>
        </w:tc>
        <w:tc>
          <w:tcPr>
            <w:tcW w:w="1280" w:type="dxa"/>
            <w:vAlign w:val="center"/>
          </w:tcPr>
          <w:p w14:paraId="72741DBD" w14:textId="77777777" w:rsidR="00B20248" w:rsidRPr="00D42068" w:rsidRDefault="00740D0E" w:rsidP="0031434E">
            <w:pPr>
              <w:jc w:val="center"/>
              <w:rPr>
                <w:rFonts w:ascii="Arial" w:eastAsia="Calibri" w:hAnsi="Arial"/>
              </w:rPr>
            </w:pPr>
            <w:r w:rsidRPr="00D42068">
              <w:rPr>
                <w:rFonts w:ascii="Arial" w:eastAsia="Calibri" w:hAnsi="Arial"/>
              </w:rPr>
              <w:t>Saravanan N</w:t>
            </w:r>
          </w:p>
          <w:p w14:paraId="5F07032F" w14:textId="135F8A99" w:rsidR="00F63FF4" w:rsidRPr="00D42068" w:rsidRDefault="00F63FF4" w:rsidP="0031434E">
            <w:pPr>
              <w:jc w:val="center"/>
              <w:rPr>
                <w:rFonts w:ascii="Arial" w:eastAsia="Calibri" w:hAnsi="Arial"/>
              </w:rPr>
            </w:pPr>
            <w:r w:rsidRPr="00D42068">
              <w:rPr>
                <w:rFonts w:ascii="Arial" w:eastAsia="Calibri" w:hAnsi="Arial"/>
              </w:rPr>
              <w:t>(805887)</w:t>
            </w:r>
          </w:p>
        </w:tc>
        <w:tc>
          <w:tcPr>
            <w:tcW w:w="651" w:type="dxa"/>
            <w:vAlign w:val="center"/>
          </w:tcPr>
          <w:p w14:paraId="2B120C66" w14:textId="62423A91" w:rsidR="00B20248" w:rsidRPr="00D42068" w:rsidRDefault="00BA1A43" w:rsidP="00B20248">
            <w:pPr>
              <w:jc w:val="center"/>
              <w:rPr>
                <w:rFonts w:ascii="Arial" w:eastAsia="Calibri" w:hAnsi="Arial"/>
              </w:rPr>
            </w:pPr>
            <w:r w:rsidRPr="00D42068">
              <w:rPr>
                <w:rFonts w:ascii="Arial" w:eastAsia="Calibri" w:hAnsi="Arial"/>
              </w:rPr>
              <w:t>1.0</w:t>
            </w:r>
          </w:p>
        </w:tc>
        <w:tc>
          <w:tcPr>
            <w:tcW w:w="1031" w:type="dxa"/>
            <w:vAlign w:val="center"/>
          </w:tcPr>
          <w:p w14:paraId="6E72753A" w14:textId="77777777" w:rsidR="00B20248" w:rsidRPr="00D42068" w:rsidRDefault="00B20248" w:rsidP="00B20248">
            <w:pPr>
              <w:jc w:val="center"/>
              <w:rPr>
                <w:rFonts w:ascii="Arial" w:eastAsia="Calibri" w:hAnsi="Arial"/>
              </w:rPr>
            </w:pPr>
          </w:p>
        </w:tc>
        <w:tc>
          <w:tcPr>
            <w:tcW w:w="1034" w:type="dxa"/>
            <w:vAlign w:val="center"/>
          </w:tcPr>
          <w:p w14:paraId="3808198C" w14:textId="77777777" w:rsidR="00B20248" w:rsidRPr="00D42068" w:rsidRDefault="00B20248" w:rsidP="00B20248">
            <w:pPr>
              <w:jc w:val="center"/>
              <w:rPr>
                <w:rFonts w:ascii="Arial" w:eastAsia="Calibri" w:hAnsi="Arial"/>
              </w:rPr>
            </w:pPr>
          </w:p>
        </w:tc>
        <w:tc>
          <w:tcPr>
            <w:tcW w:w="1335" w:type="dxa"/>
            <w:vAlign w:val="center"/>
          </w:tcPr>
          <w:p w14:paraId="29C8E3DB" w14:textId="77777777" w:rsidR="00B20248" w:rsidRPr="00D42068" w:rsidRDefault="00B20248" w:rsidP="00B20248">
            <w:pPr>
              <w:jc w:val="center"/>
              <w:rPr>
                <w:rFonts w:ascii="Arial" w:eastAsia="Calibri" w:hAnsi="Arial"/>
              </w:rPr>
            </w:pPr>
          </w:p>
        </w:tc>
        <w:tc>
          <w:tcPr>
            <w:tcW w:w="938" w:type="dxa"/>
            <w:vAlign w:val="center"/>
          </w:tcPr>
          <w:p w14:paraId="1ADA13CA" w14:textId="77777777" w:rsidR="00B20248" w:rsidRPr="00D42068" w:rsidRDefault="00B20248" w:rsidP="00B20248">
            <w:pPr>
              <w:jc w:val="center"/>
              <w:rPr>
                <w:rFonts w:ascii="Arial" w:eastAsia="Calibri" w:hAnsi="Arial"/>
              </w:rPr>
            </w:pPr>
          </w:p>
        </w:tc>
        <w:tc>
          <w:tcPr>
            <w:tcW w:w="1492" w:type="dxa"/>
          </w:tcPr>
          <w:p w14:paraId="3B35EDF2" w14:textId="77777777" w:rsidR="00B20248" w:rsidRPr="00D42068" w:rsidRDefault="00B20248" w:rsidP="00B20248">
            <w:pPr>
              <w:jc w:val="center"/>
              <w:rPr>
                <w:rFonts w:ascii="Arial" w:eastAsia="Calibri" w:hAnsi="Arial"/>
              </w:rPr>
            </w:pPr>
          </w:p>
        </w:tc>
        <w:tc>
          <w:tcPr>
            <w:tcW w:w="2030" w:type="dxa"/>
          </w:tcPr>
          <w:p w14:paraId="1EF63448" w14:textId="77777777" w:rsidR="00B20248" w:rsidRPr="00D42068" w:rsidRDefault="00B20248" w:rsidP="00B20248">
            <w:pPr>
              <w:jc w:val="center"/>
              <w:rPr>
                <w:rFonts w:ascii="Arial" w:eastAsia="Calibri" w:hAnsi="Arial"/>
              </w:rPr>
            </w:pPr>
          </w:p>
        </w:tc>
      </w:tr>
      <w:tr w:rsidR="0016306F" w:rsidRPr="00D42068" w14:paraId="1203F193" w14:textId="77777777" w:rsidTr="00740D0E">
        <w:trPr>
          <w:trHeight w:val="305"/>
          <w:jc w:val="center"/>
        </w:trPr>
        <w:tc>
          <w:tcPr>
            <w:tcW w:w="605" w:type="dxa"/>
            <w:vAlign w:val="center"/>
          </w:tcPr>
          <w:p w14:paraId="537D6104" w14:textId="77777777" w:rsidR="00B20248" w:rsidRPr="00D42068" w:rsidRDefault="00B20248" w:rsidP="00CE03D1">
            <w:pPr>
              <w:rPr>
                <w:rFonts w:ascii="Arial" w:eastAsia="Calibri" w:hAnsi="Arial"/>
              </w:rPr>
            </w:pPr>
          </w:p>
        </w:tc>
        <w:tc>
          <w:tcPr>
            <w:tcW w:w="1280" w:type="dxa"/>
            <w:vAlign w:val="center"/>
          </w:tcPr>
          <w:p w14:paraId="0BFFBEAF" w14:textId="77777777" w:rsidR="00B20248" w:rsidRPr="00D42068" w:rsidRDefault="00B20248" w:rsidP="00CE03D1">
            <w:pPr>
              <w:rPr>
                <w:rFonts w:ascii="Arial" w:eastAsia="Calibri" w:hAnsi="Arial"/>
              </w:rPr>
            </w:pPr>
          </w:p>
        </w:tc>
        <w:tc>
          <w:tcPr>
            <w:tcW w:w="651" w:type="dxa"/>
            <w:vAlign w:val="center"/>
          </w:tcPr>
          <w:p w14:paraId="6D42E616" w14:textId="77777777" w:rsidR="00B20248" w:rsidRPr="00D42068" w:rsidRDefault="00B20248" w:rsidP="00CE03D1">
            <w:pPr>
              <w:rPr>
                <w:rFonts w:ascii="Arial" w:eastAsia="Calibri" w:hAnsi="Arial"/>
              </w:rPr>
            </w:pPr>
          </w:p>
        </w:tc>
        <w:tc>
          <w:tcPr>
            <w:tcW w:w="1031" w:type="dxa"/>
            <w:vAlign w:val="center"/>
          </w:tcPr>
          <w:p w14:paraId="3A81C1C5" w14:textId="77777777" w:rsidR="00B20248" w:rsidRPr="00D42068" w:rsidRDefault="00B20248" w:rsidP="00CE03D1">
            <w:pPr>
              <w:rPr>
                <w:rFonts w:ascii="Arial" w:eastAsia="Calibri" w:hAnsi="Arial"/>
              </w:rPr>
            </w:pPr>
          </w:p>
        </w:tc>
        <w:tc>
          <w:tcPr>
            <w:tcW w:w="1034" w:type="dxa"/>
            <w:vAlign w:val="center"/>
          </w:tcPr>
          <w:p w14:paraId="1EF36C13" w14:textId="77777777" w:rsidR="00B20248" w:rsidRPr="00D42068" w:rsidRDefault="00B20248" w:rsidP="00CE03D1">
            <w:pPr>
              <w:rPr>
                <w:rFonts w:ascii="Arial" w:eastAsia="Calibri" w:hAnsi="Arial"/>
              </w:rPr>
            </w:pPr>
          </w:p>
        </w:tc>
        <w:tc>
          <w:tcPr>
            <w:tcW w:w="1335" w:type="dxa"/>
            <w:vAlign w:val="center"/>
          </w:tcPr>
          <w:p w14:paraId="7B85CFA5" w14:textId="77777777" w:rsidR="00B20248" w:rsidRPr="00D42068" w:rsidRDefault="00B20248" w:rsidP="00CE03D1">
            <w:pPr>
              <w:rPr>
                <w:rFonts w:ascii="Arial" w:eastAsia="Calibri" w:hAnsi="Arial"/>
              </w:rPr>
            </w:pPr>
          </w:p>
        </w:tc>
        <w:tc>
          <w:tcPr>
            <w:tcW w:w="938" w:type="dxa"/>
            <w:vAlign w:val="center"/>
          </w:tcPr>
          <w:p w14:paraId="577BD65D" w14:textId="77777777" w:rsidR="00B20248" w:rsidRPr="00D42068" w:rsidRDefault="00B20248" w:rsidP="00CE03D1">
            <w:pPr>
              <w:rPr>
                <w:rFonts w:ascii="Arial" w:eastAsia="Calibri" w:hAnsi="Arial"/>
              </w:rPr>
            </w:pPr>
          </w:p>
        </w:tc>
        <w:tc>
          <w:tcPr>
            <w:tcW w:w="1492" w:type="dxa"/>
          </w:tcPr>
          <w:p w14:paraId="44DB9D81" w14:textId="77777777" w:rsidR="00B20248" w:rsidRPr="00D42068" w:rsidRDefault="00B20248" w:rsidP="00CE03D1">
            <w:pPr>
              <w:rPr>
                <w:rFonts w:ascii="Arial" w:eastAsia="Calibri" w:hAnsi="Arial"/>
              </w:rPr>
            </w:pPr>
          </w:p>
        </w:tc>
        <w:tc>
          <w:tcPr>
            <w:tcW w:w="2030" w:type="dxa"/>
          </w:tcPr>
          <w:p w14:paraId="38363109" w14:textId="77777777" w:rsidR="00B20248" w:rsidRPr="00D42068" w:rsidRDefault="00B20248" w:rsidP="00CE03D1">
            <w:pPr>
              <w:rPr>
                <w:rFonts w:ascii="Arial" w:eastAsia="Calibri" w:hAnsi="Arial"/>
              </w:rPr>
            </w:pPr>
          </w:p>
        </w:tc>
      </w:tr>
      <w:tr w:rsidR="0016306F" w:rsidRPr="00D42068" w14:paraId="6241F770" w14:textId="77777777" w:rsidTr="00740D0E">
        <w:trPr>
          <w:trHeight w:val="305"/>
          <w:jc w:val="center"/>
        </w:trPr>
        <w:tc>
          <w:tcPr>
            <w:tcW w:w="605" w:type="dxa"/>
            <w:vAlign w:val="center"/>
          </w:tcPr>
          <w:p w14:paraId="3C575CEF" w14:textId="77777777" w:rsidR="00B20248" w:rsidRPr="00D42068" w:rsidRDefault="00B20248" w:rsidP="00CE03D1">
            <w:pPr>
              <w:rPr>
                <w:rFonts w:ascii="Arial" w:eastAsia="Calibri" w:hAnsi="Arial"/>
              </w:rPr>
            </w:pPr>
          </w:p>
        </w:tc>
        <w:tc>
          <w:tcPr>
            <w:tcW w:w="1280" w:type="dxa"/>
            <w:vAlign w:val="center"/>
          </w:tcPr>
          <w:p w14:paraId="7E951011" w14:textId="77777777" w:rsidR="00B20248" w:rsidRPr="00D42068" w:rsidRDefault="00B20248" w:rsidP="00CE03D1">
            <w:pPr>
              <w:rPr>
                <w:rFonts w:ascii="Arial" w:eastAsia="Calibri" w:hAnsi="Arial"/>
              </w:rPr>
            </w:pPr>
          </w:p>
        </w:tc>
        <w:tc>
          <w:tcPr>
            <w:tcW w:w="651" w:type="dxa"/>
            <w:vAlign w:val="center"/>
          </w:tcPr>
          <w:p w14:paraId="379654D0" w14:textId="77777777" w:rsidR="00B20248" w:rsidRPr="00D42068" w:rsidRDefault="00B20248" w:rsidP="00CE03D1">
            <w:pPr>
              <w:rPr>
                <w:rFonts w:ascii="Arial" w:eastAsia="Calibri" w:hAnsi="Arial"/>
              </w:rPr>
            </w:pPr>
          </w:p>
        </w:tc>
        <w:tc>
          <w:tcPr>
            <w:tcW w:w="1031" w:type="dxa"/>
            <w:vAlign w:val="center"/>
          </w:tcPr>
          <w:p w14:paraId="1D407420" w14:textId="77777777" w:rsidR="00B20248" w:rsidRPr="00D42068" w:rsidRDefault="00B20248" w:rsidP="00CE03D1">
            <w:pPr>
              <w:rPr>
                <w:rFonts w:ascii="Arial" w:eastAsia="Calibri" w:hAnsi="Arial"/>
              </w:rPr>
            </w:pPr>
          </w:p>
        </w:tc>
        <w:tc>
          <w:tcPr>
            <w:tcW w:w="1034" w:type="dxa"/>
            <w:vAlign w:val="center"/>
          </w:tcPr>
          <w:p w14:paraId="4CB3AAD1" w14:textId="77777777" w:rsidR="00B20248" w:rsidRPr="00D42068" w:rsidRDefault="00B20248" w:rsidP="00CE03D1">
            <w:pPr>
              <w:rPr>
                <w:rFonts w:ascii="Arial" w:eastAsia="Calibri" w:hAnsi="Arial"/>
              </w:rPr>
            </w:pPr>
          </w:p>
        </w:tc>
        <w:tc>
          <w:tcPr>
            <w:tcW w:w="1335" w:type="dxa"/>
            <w:vAlign w:val="center"/>
          </w:tcPr>
          <w:p w14:paraId="23AD00CC" w14:textId="77777777" w:rsidR="00B20248" w:rsidRPr="00D42068" w:rsidRDefault="00B20248" w:rsidP="00CE03D1">
            <w:pPr>
              <w:rPr>
                <w:rFonts w:ascii="Arial" w:eastAsia="Calibri" w:hAnsi="Arial"/>
              </w:rPr>
            </w:pPr>
          </w:p>
        </w:tc>
        <w:tc>
          <w:tcPr>
            <w:tcW w:w="938" w:type="dxa"/>
            <w:vAlign w:val="center"/>
          </w:tcPr>
          <w:p w14:paraId="3F046907" w14:textId="77777777" w:rsidR="00B20248" w:rsidRPr="00D42068" w:rsidRDefault="00B20248" w:rsidP="00CE03D1">
            <w:pPr>
              <w:rPr>
                <w:rFonts w:ascii="Arial" w:eastAsia="Calibri" w:hAnsi="Arial"/>
              </w:rPr>
            </w:pPr>
          </w:p>
        </w:tc>
        <w:tc>
          <w:tcPr>
            <w:tcW w:w="1492" w:type="dxa"/>
          </w:tcPr>
          <w:p w14:paraId="273DFFFF" w14:textId="77777777" w:rsidR="00B20248" w:rsidRPr="00D42068" w:rsidRDefault="00B20248" w:rsidP="00CE03D1">
            <w:pPr>
              <w:rPr>
                <w:rFonts w:ascii="Arial" w:eastAsia="Calibri" w:hAnsi="Arial"/>
              </w:rPr>
            </w:pPr>
          </w:p>
        </w:tc>
        <w:tc>
          <w:tcPr>
            <w:tcW w:w="2030" w:type="dxa"/>
          </w:tcPr>
          <w:p w14:paraId="109293EF" w14:textId="77777777" w:rsidR="00B20248" w:rsidRPr="00D42068" w:rsidRDefault="00B20248" w:rsidP="00CE03D1">
            <w:pPr>
              <w:rPr>
                <w:rFonts w:ascii="Arial" w:eastAsia="Calibri" w:hAnsi="Arial"/>
              </w:rPr>
            </w:pPr>
          </w:p>
        </w:tc>
      </w:tr>
    </w:tbl>
    <w:p w14:paraId="17BE65B2" w14:textId="77777777" w:rsidR="00260737" w:rsidRPr="00D42068" w:rsidRDefault="00260737" w:rsidP="00E91183">
      <w:pPr>
        <w:jc w:val="both"/>
        <w:rPr>
          <w:rFonts w:ascii="Arial" w:hAnsi="Arial"/>
        </w:rPr>
      </w:pPr>
    </w:p>
    <w:p w14:paraId="7E50279D" w14:textId="77777777" w:rsidR="0003254D" w:rsidRPr="00D42068" w:rsidRDefault="0003254D" w:rsidP="00E91183">
      <w:pPr>
        <w:jc w:val="both"/>
        <w:rPr>
          <w:rFonts w:ascii="Arial" w:hAnsi="Arial"/>
        </w:rPr>
      </w:pPr>
    </w:p>
    <w:p w14:paraId="640CBCF3" w14:textId="77777777" w:rsidR="005D7CBD" w:rsidRPr="00D42068" w:rsidRDefault="005D7CBD">
      <w:pPr>
        <w:rPr>
          <w:rFonts w:ascii="Arial" w:eastAsia="MS Gothic" w:hAnsi="Arial"/>
          <w:b/>
          <w:bCs/>
          <w:color w:val="365F91"/>
          <w:sz w:val="28"/>
          <w:szCs w:val="28"/>
          <w:lang w:eastAsia="ja-JP"/>
        </w:rPr>
      </w:pPr>
      <w:r w:rsidRPr="00D42068">
        <w:rPr>
          <w:rFonts w:ascii="Arial" w:eastAsia="MS Gothic" w:hAnsi="Arial"/>
          <w:b/>
          <w:bCs/>
          <w:color w:val="365F91"/>
          <w:sz w:val="28"/>
          <w:szCs w:val="28"/>
          <w:lang w:eastAsia="ja-JP"/>
        </w:rPr>
        <w:br w:type="page"/>
      </w:r>
    </w:p>
    <w:p w14:paraId="57B9AD7D" w14:textId="77777777" w:rsidR="005D7477" w:rsidRPr="00D42068" w:rsidRDefault="005D7477" w:rsidP="004C587E">
      <w:pPr>
        <w:keepNext/>
        <w:keepLines/>
        <w:spacing w:before="480" w:after="240" w:line="276" w:lineRule="auto"/>
        <w:jc w:val="center"/>
        <w:rPr>
          <w:rFonts w:ascii="Arial" w:eastAsia="MS Gothic" w:hAnsi="Arial"/>
          <w:b/>
          <w:bCs/>
          <w:color w:val="365F91"/>
          <w:sz w:val="28"/>
          <w:szCs w:val="28"/>
          <w:lang w:eastAsia="ja-JP"/>
        </w:rPr>
      </w:pPr>
      <w:r w:rsidRPr="00D42068">
        <w:rPr>
          <w:rFonts w:ascii="Arial" w:eastAsia="MS Gothic" w:hAnsi="Arial"/>
          <w:b/>
          <w:bCs/>
          <w:color w:val="365F91"/>
          <w:sz w:val="28"/>
          <w:szCs w:val="28"/>
          <w:lang w:eastAsia="ja-JP"/>
        </w:rPr>
        <w:lastRenderedPageBreak/>
        <w:t>Table of Contents</w:t>
      </w:r>
    </w:p>
    <w:p w14:paraId="09416DE1" w14:textId="77777777" w:rsidR="003E2A7C" w:rsidRPr="00D42068" w:rsidRDefault="005D7477">
      <w:pPr>
        <w:pStyle w:val="TOC1"/>
        <w:tabs>
          <w:tab w:val="left" w:pos="880"/>
        </w:tabs>
        <w:rPr>
          <w:rFonts w:ascii="Arial" w:eastAsiaTheme="minorEastAsia" w:hAnsi="Arial"/>
          <w:noProof/>
          <w:color w:val="000000" w:themeColor="text1"/>
          <w:sz w:val="16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2068">
        <w:rPr>
          <w:rFonts w:ascii="Arial" w:eastAsia="Calibri" w:hAnsi="Arial"/>
          <w:b/>
          <w:sz w:val="22"/>
          <w:szCs w:val="22"/>
        </w:rPr>
        <w:fldChar w:fldCharType="begin"/>
      </w:r>
      <w:r w:rsidRPr="00D42068">
        <w:rPr>
          <w:rFonts w:ascii="Arial" w:eastAsia="Calibri" w:hAnsi="Arial"/>
          <w:b/>
          <w:sz w:val="22"/>
          <w:szCs w:val="22"/>
        </w:rPr>
        <w:instrText xml:space="preserve"> TOC \o "1-3" \h \z \u </w:instrText>
      </w:r>
      <w:r w:rsidRPr="00D42068">
        <w:rPr>
          <w:rFonts w:ascii="Arial" w:eastAsia="Calibri" w:hAnsi="Arial"/>
          <w:b/>
          <w:sz w:val="22"/>
          <w:szCs w:val="22"/>
        </w:rPr>
        <w:fldChar w:fldCharType="separate"/>
      </w:r>
    </w:p>
    <w:p w14:paraId="2E20FF92" w14:textId="77777777" w:rsidR="003E2A7C" w:rsidRPr="00D42068" w:rsidRDefault="00313ED2">
      <w:pPr>
        <w:pStyle w:val="TOC1"/>
        <w:rPr>
          <w:rFonts w:ascii="Arial" w:eastAsiaTheme="minorEastAsia" w:hAnsi="Arial"/>
          <w:noProof/>
          <w:color w:val="000000" w:themeColor="text1"/>
          <w:sz w:val="16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20197177" w:history="1">
        <w:r w:rsidR="003E2A7C" w:rsidRPr="00D42068">
          <w:rPr>
            <w:rStyle w:val="Hyperlink"/>
            <w:rFonts w:ascii="Arial" w:hAnsi="Arial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1.0        Introduction</w:t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begin"/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instrText xml:space="preserve"> PAGEREF _Toc20197177 \h </w:instrText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separate"/>
        </w:r>
        <w:r w:rsidR="00A33DCE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3</w:t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end"/>
        </w:r>
      </w:hyperlink>
    </w:p>
    <w:p w14:paraId="42F94BAC" w14:textId="77777777" w:rsidR="003E2A7C" w:rsidRPr="00D42068" w:rsidRDefault="00313ED2">
      <w:pPr>
        <w:pStyle w:val="TOC1"/>
        <w:tabs>
          <w:tab w:val="left" w:pos="880"/>
        </w:tabs>
        <w:rPr>
          <w:rFonts w:ascii="Arial" w:eastAsiaTheme="minorEastAsia" w:hAnsi="Arial"/>
          <w:noProof/>
          <w:color w:val="000000" w:themeColor="text1"/>
          <w:sz w:val="16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20197178" w:history="1">
        <w:r w:rsidR="003E2A7C" w:rsidRPr="00D42068">
          <w:rPr>
            <w:rStyle w:val="Hyperlink"/>
            <w:rFonts w:ascii="Arial" w:hAnsi="Arial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1.1</w:t>
        </w:r>
        <w:r w:rsidR="003E2A7C" w:rsidRPr="00D42068">
          <w:rPr>
            <w:rFonts w:ascii="Arial" w:eastAsiaTheme="minorEastAsia" w:hAnsi="Arial"/>
            <w:noProof/>
            <w:color w:val="000000" w:themeColor="text1"/>
            <w:sz w:val="16"/>
            <w:szCs w:val="2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3E2A7C" w:rsidRPr="00D42068">
          <w:rPr>
            <w:rStyle w:val="Hyperlink"/>
            <w:rFonts w:ascii="Arial" w:hAnsi="Arial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Objective</w:t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begin"/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instrText xml:space="preserve"> PAGEREF _Toc20197178 \h </w:instrText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separate"/>
        </w:r>
        <w:r w:rsidR="00A33DCE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3</w:t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end"/>
        </w:r>
      </w:hyperlink>
    </w:p>
    <w:p w14:paraId="70D8D1D5" w14:textId="77777777" w:rsidR="003E2A7C" w:rsidRPr="00D42068" w:rsidRDefault="00313ED2">
      <w:pPr>
        <w:pStyle w:val="TOC1"/>
        <w:tabs>
          <w:tab w:val="left" w:pos="880"/>
        </w:tabs>
        <w:rPr>
          <w:rFonts w:ascii="Arial" w:eastAsiaTheme="minorEastAsia" w:hAnsi="Arial"/>
          <w:noProof/>
          <w:color w:val="000000" w:themeColor="text1"/>
          <w:sz w:val="16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20197179" w:history="1">
        <w:r w:rsidR="003E2A7C" w:rsidRPr="00D42068">
          <w:rPr>
            <w:rStyle w:val="Hyperlink"/>
            <w:rFonts w:ascii="Arial" w:hAnsi="Arial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1.2</w:t>
        </w:r>
        <w:r w:rsidR="003E2A7C" w:rsidRPr="00D42068">
          <w:rPr>
            <w:rFonts w:ascii="Arial" w:eastAsiaTheme="minorEastAsia" w:hAnsi="Arial"/>
            <w:noProof/>
            <w:color w:val="000000" w:themeColor="text1"/>
            <w:sz w:val="16"/>
            <w:szCs w:val="2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3E2A7C" w:rsidRPr="00D42068">
          <w:rPr>
            <w:rStyle w:val="Hyperlink"/>
            <w:rFonts w:ascii="Arial" w:hAnsi="Arial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Automation Approach</w:t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begin"/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instrText xml:space="preserve"> PAGEREF _Toc20197179 \h </w:instrText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separate"/>
        </w:r>
        <w:r w:rsidR="00A33DCE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3</w:t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end"/>
        </w:r>
      </w:hyperlink>
    </w:p>
    <w:p w14:paraId="48F6DC1A" w14:textId="77777777" w:rsidR="003E2A7C" w:rsidRPr="00D42068" w:rsidRDefault="00313ED2">
      <w:pPr>
        <w:pStyle w:val="TOC1"/>
        <w:tabs>
          <w:tab w:val="left" w:pos="880"/>
        </w:tabs>
        <w:rPr>
          <w:rFonts w:ascii="Arial" w:eastAsiaTheme="minorEastAsia" w:hAnsi="Arial"/>
          <w:noProof/>
          <w:color w:val="000000" w:themeColor="text1"/>
          <w:sz w:val="16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20197180" w:history="1">
        <w:r w:rsidR="003E2A7C" w:rsidRPr="00D42068">
          <w:rPr>
            <w:rStyle w:val="Hyperlink"/>
            <w:rFonts w:ascii="Arial" w:hAnsi="Arial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2.0</w:t>
        </w:r>
        <w:r w:rsidR="003E2A7C" w:rsidRPr="00D42068">
          <w:rPr>
            <w:rFonts w:ascii="Arial" w:eastAsiaTheme="minorEastAsia" w:hAnsi="Arial"/>
            <w:noProof/>
            <w:color w:val="000000" w:themeColor="text1"/>
            <w:sz w:val="16"/>
            <w:szCs w:val="2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3E2A7C" w:rsidRPr="00D42068">
          <w:rPr>
            <w:rStyle w:val="Hyperlink"/>
            <w:rFonts w:ascii="Arial" w:hAnsi="Arial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Use case details</w:t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begin"/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instrText xml:space="preserve"> PAGEREF _Toc20197180 \h </w:instrText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separate"/>
        </w:r>
        <w:r w:rsidR="00A33DCE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4</w:t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end"/>
        </w:r>
      </w:hyperlink>
    </w:p>
    <w:p w14:paraId="4166B7DF" w14:textId="77777777" w:rsidR="003E2A7C" w:rsidRPr="00D42068" w:rsidRDefault="00313ED2">
      <w:pPr>
        <w:pStyle w:val="TOC1"/>
        <w:tabs>
          <w:tab w:val="left" w:pos="880"/>
        </w:tabs>
        <w:rPr>
          <w:rFonts w:ascii="Arial" w:eastAsiaTheme="minorEastAsia" w:hAnsi="Arial"/>
          <w:noProof/>
          <w:color w:val="000000" w:themeColor="text1"/>
          <w:sz w:val="16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20197181" w:history="1">
        <w:r w:rsidR="003E2A7C" w:rsidRPr="00D42068">
          <w:rPr>
            <w:rStyle w:val="Hyperlink"/>
            <w:rFonts w:ascii="Arial" w:hAnsi="Arial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2.1</w:t>
        </w:r>
        <w:r w:rsidR="003E2A7C" w:rsidRPr="00D42068">
          <w:rPr>
            <w:rFonts w:ascii="Arial" w:eastAsiaTheme="minorEastAsia" w:hAnsi="Arial"/>
            <w:noProof/>
            <w:color w:val="000000" w:themeColor="text1"/>
            <w:sz w:val="16"/>
            <w:szCs w:val="2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3E2A7C" w:rsidRPr="00D42068">
          <w:rPr>
            <w:rStyle w:val="Hyperlink"/>
            <w:rFonts w:ascii="Arial" w:hAnsi="Arial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Steps Involved</w:t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begin"/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instrText xml:space="preserve"> PAGEREF _Toc20197181 \h </w:instrText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separate"/>
        </w:r>
        <w:r w:rsidR="00A33DCE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4</w:t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end"/>
        </w:r>
      </w:hyperlink>
    </w:p>
    <w:p w14:paraId="1CA8CB78" w14:textId="77777777" w:rsidR="003E2A7C" w:rsidRPr="00D42068" w:rsidRDefault="00313ED2">
      <w:pPr>
        <w:pStyle w:val="TOC1"/>
        <w:tabs>
          <w:tab w:val="left" w:pos="880"/>
        </w:tabs>
        <w:rPr>
          <w:rFonts w:ascii="Arial" w:eastAsiaTheme="minorEastAsia" w:hAnsi="Arial"/>
          <w:noProof/>
          <w:color w:val="000000" w:themeColor="text1"/>
          <w:sz w:val="16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20197182" w:history="1">
        <w:r w:rsidR="003E2A7C" w:rsidRPr="00D42068">
          <w:rPr>
            <w:rStyle w:val="Hyperlink"/>
            <w:rFonts w:ascii="Arial" w:hAnsi="Arial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2.2</w:t>
        </w:r>
        <w:r w:rsidR="003E2A7C" w:rsidRPr="00D42068">
          <w:rPr>
            <w:rFonts w:ascii="Arial" w:eastAsiaTheme="minorEastAsia" w:hAnsi="Arial"/>
            <w:noProof/>
            <w:color w:val="000000" w:themeColor="text1"/>
            <w:sz w:val="16"/>
            <w:szCs w:val="2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3E2A7C" w:rsidRPr="00D42068">
          <w:rPr>
            <w:rStyle w:val="Hyperlink"/>
            <w:rFonts w:ascii="Arial" w:hAnsi="Arial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Action Details</w:t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begin"/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instrText xml:space="preserve"> PAGEREF _Toc20197182 \h </w:instrText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separate"/>
        </w:r>
        <w:r w:rsidR="00A33DCE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4</w:t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end"/>
        </w:r>
      </w:hyperlink>
    </w:p>
    <w:p w14:paraId="12926BD3" w14:textId="77777777" w:rsidR="003E2A7C" w:rsidRPr="00D42068" w:rsidRDefault="00313ED2">
      <w:pPr>
        <w:pStyle w:val="TOC1"/>
        <w:rPr>
          <w:rFonts w:ascii="Arial" w:eastAsiaTheme="minorEastAsia" w:hAnsi="Arial"/>
          <w:noProof/>
          <w:color w:val="000000" w:themeColor="text1"/>
          <w:sz w:val="16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20197183" w:history="1">
        <w:r w:rsidR="003E2A7C" w:rsidRPr="00D42068">
          <w:rPr>
            <w:rStyle w:val="Hyperlink"/>
            <w:rFonts w:ascii="Arial" w:hAnsi="Arial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2.3        Pre requisite</w:t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begin"/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instrText xml:space="preserve"> PAGEREF _Toc20197183 \h </w:instrText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separate"/>
        </w:r>
        <w:r w:rsidR="00A33DCE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5</w:t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end"/>
        </w:r>
      </w:hyperlink>
    </w:p>
    <w:p w14:paraId="163F3E18" w14:textId="77777777" w:rsidR="003E2A7C" w:rsidRPr="00D42068" w:rsidRDefault="00313ED2">
      <w:pPr>
        <w:pStyle w:val="TOC1"/>
        <w:rPr>
          <w:rFonts w:ascii="Arial" w:eastAsiaTheme="minorEastAsia" w:hAnsi="Arial"/>
          <w:noProof/>
          <w:color w:val="000000" w:themeColor="text1"/>
          <w:sz w:val="16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20197184" w:history="1">
        <w:r w:rsidR="003E2A7C" w:rsidRPr="00D42068">
          <w:rPr>
            <w:rStyle w:val="Hyperlink"/>
            <w:rFonts w:ascii="Arial" w:hAnsi="Arial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2.4        Current Process and Proposed Automation Solution</w:t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begin"/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instrText xml:space="preserve"> PAGEREF _Toc20197184 \h </w:instrText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separate"/>
        </w:r>
        <w:r w:rsidR="00A33DCE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6</w:t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end"/>
        </w:r>
      </w:hyperlink>
    </w:p>
    <w:p w14:paraId="133DDA4A" w14:textId="77777777" w:rsidR="003E2A7C" w:rsidRPr="00D42068" w:rsidRDefault="00313ED2">
      <w:pPr>
        <w:pStyle w:val="TOC1"/>
        <w:rPr>
          <w:rFonts w:ascii="Arial" w:eastAsiaTheme="minorEastAsia" w:hAnsi="Arial"/>
          <w:noProof/>
          <w:color w:val="000000" w:themeColor="text1"/>
          <w:sz w:val="16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20197185" w:history="1">
        <w:r w:rsidR="003E2A7C" w:rsidRPr="00D42068">
          <w:rPr>
            <w:rStyle w:val="Hyperlink"/>
            <w:rFonts w:ascii="Arial" w:hAnsi="Arial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3.0        Automation Procedure</w:t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begin"/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instrText xml:space="preserve"> PAGEREF _Toc20197185 \h </w:instrText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separate"/>
        </w:r>
        <w:r w:rsidR="00A33DCE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6</w:t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end"/>
        </w:r>
      </w:hyperlink>
    </w:p>
    <w:p w14:paraId="46EC0BDE" w14:textId="77777777" w:rsidR="003E2A7C" w:rsidRPr="00D42068" w:rsidRDefault="00313ED2">
      <w:pPr>
        <w:pStyle w:val="TOC1"/>
        <w:tabs>
          <w:tab w:val="left" w:pos="880"/>
        </w:tabs>
        <w:rPr>
          <w:rFonts w:ascii="Arial" w:eastAsiaTheme="minorEastAsia" w:hAnsi="Arial"/>
          <w:noProof/>
          <w:color w:val="auto"/>
          <w:sz w:val="22"/>
          <w:szCs w:val="22"/>
        </w:rPr>
      </w:pPr>
      <w:hyperlink w:anchor="_Toc20197186" w:history="1">
        <w:r w:rsidR="003E2A7C" w:rsidRPr="00D42068">
          <w:rPr>
            <w:rStyle w:val="Hyperlink"/>
            <w:rFonts w:ascii="Arial" w:hAnsi="Arial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4.0</w:t>
        </w:r>
        <w:r w:rsidR="003E2A7C" w:rsidRPr="00D42068">
          <w:rPr>
            <w:rFonts w:ascii="Arial" w:eastAsiaTheme="minorEastAsia" w:hAnsi="Arial"/>
            <w:noProof/>
            <w:color w:val="000000" w:themeColor="text1"/>
            <w:sz w:val="16"/>
            <w:szCs w:val="2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3E2A7C" w:rsidRPr="00D42068">
          <w:rPr>
            <w:rStyle w:val="Hyperlink"/>
            <w:rFonts w:ascii="Arial" w:hAnsi="Arial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Change Log</w:t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begin"/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instrText xml:space="preserve"> PAGEREF _Toc20197186 \h </w:instrText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separate"/>
        </w:r>
        <w:r w:rsidR="00A33DCE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7</w:t>
        </w:r>
        <w:r w:rsidR="003E2A7C" w:rsidRPr="00D42068">
          <w:rPr>
            <w:rFonts w:ascii="Arial" w:hAnsi="Arial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end"/>
        </w:r>
      </w:hyperlink>
    </w:p>
    <w:p w14:paraId="68902C52" w14:textId="77777777" w:rsidR="00452F94" w:rsidRPr="00D42068" w:rsidRDefault="005D7477" w:rsidP="001E69EC">
      <w:pPr>
        <w:spacing w:after="200" w:line="276" w:lineRule="auto"/>
        <w:jc w:val="both"/>
        <w:rPr>
          <w:rFonts w:ascii="Arial" w:eastAsia="Calibri" w:hAnsi="Arial"/>
          <w:b/>
          <w:bCs/>
          <w:noProof/>
        </w:rPr>
      </w:pPr>
      <w:r w:rsidRPr="00D42068">
        <w:rPr>
          <w:rFonts w:ascii="Arial" w:eastAsia="Calibri" w:hAnsi="Arial"/>
          <w:b/>
          <w:bCs/>
          <w:noProof/>
          <w:sz w:val="22"/>
          <w:szCs w:val="22"/>
        </w:rPr>
        <w:fldChar w:fldCharType="end"/>
      </w:r>
    </w:p>
    <w:p w14:paraId="7E013C79" w14:textId="77777777" w:rsidR="005D7CBD" w:rsidRPr="00D42068" w:rsidRDefault="005D7CBD">
      <w:pPr>
        <w:rPr>
          <w:rFonts w:ascii="Arial" w:hAnsi="Arial"/>
          <w:b/>
          <w:bCs/>
          <w:color w:val="365F91"/>
          <w:sz w:val="28"/>
          <w:szCs w:val="28"/>
        </w:rPr>
      </w:pPr>
      <w:bookmarkStart w:id="14" w:name="_Toc460510710"/>
      <w:bookmarkStart w:id="15" w:name="_Toc460513405"/>
      <w:bookmarkStart w:id="16" w:name="_Toc460573359"/>
      <w:bookmarkStart w:id="17" w:name="_Toc460573535"/>
      <w:bookmarkStart w:id="18" w:name="_Toc460573668"/>
      <w:bookmarkStart w:id="19" w:name="_Toc460574042"/>
      <w:bookmarkStart w:id="20" w:name="_Toc460574562"/>
      <w:bookmarkStart w:id="21" w:name="_Toc460575139"/>
      <w:r w:rsidRPr="00D42068">
        <w:rPr>
          <w:rFonts w:ascii="Arial" w:hAnsi="Arial"/>
          <w:color w:val="365F91"/>
          <w:sz w:val="28"/>
          <w:szCs w:val="28"/>
        </w:rPr>
        <w:br w:type="page"/>
      </w:r>
    </w:p>
    <w:p w14:paraId="1079E35F" w14:textId="77777777" w:rsidR="00537472" w:rsidRPr="00D42068" w:rsidRDefault="000B6873" w:rsidP="002270B5">
      <w:pPr>
        <w:pStyle w:val="Heading1"/>
        <w:numPr>
          <w:ilvl w:val="0"/>
          <w:numId w:val="0"/>
        </w:numPr>
        <w:rPr>
          <w:rFonts w:ascii="Arial" w:hAnsi="Arial" w:cs="Arial"/>
        </w:rPr>
      </w:pPr>
      <w:bookmarkStart w:id="22" w:name="_Toc20197177"/>
      <w:r w:rsidRPr="00D42068">
        <w:rPr>
          <w:rFonts w:ascii="Arial" w:hAnsi="Arial" w:cs="Arial"/>
        </w:rPr>
        <w:lastRenderedPageBreak/>
        <w:t xml:space="preserve">1.0 </w:t>
      </w:r>
      <w:r w:rsidR="00537472" w:rsidRPr="00D42068">
        <w:rPr>
          <w:rFonts w:ascii="Arial" w:hAnsi="Arial" w:cs="Arial"/>
        </w:rPr>
        <w:t>Introduction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="00537472" w:rsidRPr="00D42068">
        <w:rPr>
          <w:rFonts w:ascii="Arial" w:hAnsi="Arial" w:cs="Arial"/>
        </w:rPr>
        <w:t xml:space="preserve"> </w:t>
      </w:r>
    </w:p>
    <w:p w14:paraId="2F147F44" w14:textId="77777777" w:rsidR="00537472" w:rsidRPr="00D42068" w:rsidRDefault="00537472" w:rsidP="00816D4E">
      <w:pPr>
        <w:pStyle w:val="Heading1"/>
        <w:numPr>
          <w:ilvl w:val="1"/>
          <w:numId w:val="4"/>
        </w:numPr>
        <w:rPr>
          <w:rFonts w:ascii="Arial" w:hAnsi="Arial" w:cs="Arial"/>
        </w:rPr>
      </w:pPr>
      <w:bookmarkStart w:id="23" w:name="_Toc460510711"/>
      <w:bookmarkStart w:id="24" w:name="_Toc460513406"/>
      <w:bookmarkStart w:id="25" w:name="_Toc460573360"/>
      <w:bookmarkStart w:id="26" w:name="_Toc460573536"/>
      <w:bookmarkStart w:id="27" w:name="_Toc460573669"/>
      <w:bookmarkStart w:id="28" w:name="_Toc460574043"/>
      <w:bookmarkStart w:id="29" w:name="_Toc460574563"/>
      <w:bookmarkStart w:id="30" w:name="_Toc460575140"/>
      <w:bookmarkStart w:id="31" w:name="_Toc20197178"/>
      <w:r w:rsidRPr="00D42068">
        <w:rPr>
          <w:rFonts w:ascii="Arial" w:hAnsi="Arial" w:cs="Arial"/>
        </w:rPr>
        <w:t>Objective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14:paraId="40631FAE" w14:textId="77777777" w:rsidR="003950FB" w:rsidRPr="00D42068" w:rsidRDefault="003950FB" w:rsidP="003950FB">
      <w:pPr>
        <w:rPr>
          <w:rFonts w:ascii="Arial" w:hAnsi="Arial"/>
          <w:lang w:val="en-GB"/>
        </w:rPr>
      </w:pPr>
    </w:p>
    <w:p w14:paraId="35C33718" w14:textId="4673C949" w:rsidR="005E4CE0" w:rsidRPr="00D42068" w:rsidRDefault="002645EA" w:rsidP="00134978">
      <w:pPr>
        <w:autoSpaceDE w:val="0"/>
        <w:autoSpaceDN w:val="0"/>
        <w:spacing w:line="276" w:lineRule="auto"/>
        <w:ind w:left="720"/>
        <w:jc w:val="both"/>
        <w:rPr>
          <w:rFonts w:ascii="Arial" w:eastAsia="Calibri" w:hAnsi="Arial"/>
        </w:rPr>
      </w:pPr>
      <w:r w:rsidRPr="00D42068">
        <w:rPr>
          <w:rFonts w:ascii="Arial" w:eastAsia="Calibri" w:hAnsi="Arial"/>
        </w:rPr>
        <w:t xml:space="preserve">The objective of this document is to provide guidance and template material which is intended to assist the user in implementing automation solution for the use case </w:t>
      </w:r>
      <w:r w:rsidRPr="00D42068">
        <w:rPr>
          <w:rFonts w:ascii="Arial" w:eastAsia="Calibri" w:hAnsi="Arial"/>
          <w:b/>
        </w:rPr>
        <w:t>“</w:t>
      </w:r>
      <w:bookmarkStart w:id="32" w:name="_Toc460510712"/>
      <w:bookmarkStart w:id="33" w:name="_Toc460513407"/>
      <w:bookmarkStart w:id="34" w:name="_Toc460573361"/>
      <w:bookmarkStart w:id="35" w:name="_Toc460573537"/>
      <w:bookmarkStart w:id="36" w:name="_Toc460573670"/>
      <w:bookmarkStart w:id="37" w:name="_Toc460574044"/>
      <w:bookmarkStart w:id="38" w:name="_Toc460574564"/>
      <w:r w:rsidR="00740D0E" w:rsidRPr="00D42068">
        <w:rPr>
          <w:rFonts w:ascii="Arial" w:hAnsi="Arial"/>
          <w:b/>
          <w:color w:val="404040" w:themeColor="text1" w:themeTint="BF"/>
        </w:rPr>
        <w:t xml:space="preserve">PR </w:t>
      </w:r>
      <w:proofErr w:type="spellStart"/>
      <w:r w:rsidR="00740D0E" w:rsidRPr="00D42068">
        <w:rPr>
          <w:rFonts w:ascii="Arial" w:hAnsi="Arial"/>
          <w:b/>
          <w:color w:val="404040" w:themeColor="text1" w:themeTint="BF"/>
        </w:rPr>
        <w:t>CostCenter</w:t>
      </w:r>
      <w:proofErr w:type="spellEnd"/>
      <w:r w:rsidR="00740D0E" w:rsidRPr="00D42068">
        <w:rPr>
          <w:rFonts w:ascii="Arial" w:hAnsi="Arial"/>
          <w:b/>
          <w:color w:val="404040" w:themeColor="text1" w:themeTint="BF"/>
        </w:rPr>
        <w:t xml:space="preserve"> Issue</w:t>
      </w:r>
      <w:r w:rsidR="00653E88" w:rsidRPr="00D42068">
        <w:rPr>
          <w:rFonts w:ascii="Arial" w:eastAsia="Calibri" w:hAnsi="Arial"/>
          <w:b/>
        </w:rPr>
        <w:t xml:space="preserve">” </w:t>
      </w:r>
      <w:r w:rsidR="00653E88" w:rsidRPr="00D42068">
        <w:rPr>
          <w:rFonts w:ascii="Arial" w:eastAsia="Calibri" w:hAnsi="Arial"/>
        </w:rPr>
        <w:t>using ITPA</w:t>
      </w:r>
      <w:r w:rsidR="0090580C" w:rsidRPr="00D42068">
        <w:rPr>
          <w:rFonts w:ascii="Arial" w:eastAsia="Calibri" w:hAnsi="Arial"/>
        </w:rPr>
        <w:t xml:space="preserve"> and RPA</w:t>
      </w:r>
      <w:r w:rsidR="00653E88" w:rsidRPr="00D42068">
        <w:rPr>
          <w:rFonts w:ascii="Arial" w:eastAsia="Calibri" w:hAnsi="Arial"/>
        </w:rPr>
        <w:t>.</w:t>
      </w:r>
      <w:r w:rsidR="0036566D" w:rsidRPr="00D42068">
        <w:rPr>
          <w:rFonts w:ascii="Arial" w:eastAsia="Calibri" w:hAnsi="Arial"/>
        </w:rPr>
        <w:t xml:space="preserve"> </w:t>
      </w:r>
      <w:r w:rsidR="0036566D" w:rsidRPr="00D42068">
        <w:rPr>
          <w:rFonts w:ascii="Arial" w:eastAsia="Calibri" w:hAnsi="Arial"/>
          <w:highlight w:val="yellow"/>
        </w:rPr>
        <w:t xml:space="preserve">Business role of this use case is </w:t>
      </w:r>
      <w:r w:rsidR="00740D0E" w:rsidRPr="00D42068">
        <w:rPr>
          <w:rFonts w:ascii="Arial" w:eastAsia="Calibri" w:hAnsi="Arial"/>
          <w:highlight w:val="yellow"/>
        </w:rPr>
        <w:t>Adding user into the respective person group based on the user request</w:t>
      </w:r>
      <w:r w:rsidR="0036566D" w:rsidRPr="00D42068">
        <w:rPr>
          <w:rFonts w:ascii="Arial" w:eastAsia="Calibri" w:hAnsi="Arial"/>
          <w:highlight w:val="yellow"/>
        </w:rPr>
        <w:t>.</w:t>
      </w:r>
    </w:p>
    <w:p w14:paraId="1D25683E" w14:textId="77777777" w:rsidR="00537472" w:rsidRPr="00D42068" w:rsidRDefault="00537472" w:rsidP="00816D4E">
      <w:pPr>
        <w:pStyle w:val="Heading1"/>
        <w:numPr>
          <w:ilvl w:val="1"/>
          <w:numId w:val="4"/>
        </w:numPr>
        <w:rPr>
          <w:rFonts w:ascii="Arial" w:hAnsi="Arial" w:cs="Arial"/>
        </w:rPr>
      </w:pPr>
      <w:bookmarkStart w:id="39" w:name="_Toc460575141"/>
      <w:bookmarkStart w:id="40" w:name="_Toc20197179"/>
      <w:r w:rsidRPr="00D42068">
        <w:rPr>
          <w:rFonts w:ascii="Arial" w:hAnsi="Arial" w:cs="Arial"/>
        </w:rPr>
        <w:t>Automation Approach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3F1CC1CE" w14:textId="77777777" w:rsidR="00E602AE" w:rsidRPr="00D42068" w:rsidRDefault="00E602AE" w:rsidP="00E602AE">
      <w:pPr>
        <w:rPr>
          <w:rFonts w:ascii="Arial" w:hAnsi="Arial"/>
          <w:lang w:val="en-GB"/>
        </w:rPr>
      </w:pPr>
    </w:p>
    <w:p w14:paraId="4D43C6EA" w14:textId="77777777" w:rsidR="005E6C6B" w:rsidRPr="00D42068" w:rsidRDefault="00564937" w:rsidP="003C0DEF">
      <w:pPr>
        <w:autoSpaceDE w:val="0"/>
        <w:autoSpaceDN w:val="0"/>
        <w:spacing w:line="276" w:lineRule="auto"/>
        <w:ind w:left="720"/>
        <w:jc w:val="both"/>
        <w:rPr>
          <w:rFonts w:ascii="Arial" w:eastAsia="Calibri" w:hAnsi="Arial"/>
        </w:rPr>
      </w:pPr>
      <w:r w:rsidRPr="00D42068">
        <w:rPr>
          <w:rFonts w:ascii="Arial" w:eastAsia="Calibri" w:hAnsi="Arial"/>
        </w:rPr>
        <w:t>In a real time scenario, automating the complex use case has always involved partitioning the use case into simpler sub-tasks. The solution implementation involves analyzing the use case by understanding the SOP documents and splitting it into several tasks. Then find the appropriate acti</w:t>
      </w:r>
      <w:r w:rsidR="00653E88" w:rsidRPr="00D42068">
        <w:rPr>
          <w:rFonts w:ascii="Arial" w:eastAsia="Calibri" w:hAnsi="Arial"/>
        </w:rPr>
        <w:t xml:space="preserve">vity for the sub-tasks in ITPA </w:t>
      </w:r>
      <w:r w:rsidRPr="00D42068">
        <w:rPr>
          <w:rFonts w:ascii="Arial" w:eastAsia="Calibri" w:hAnsi="Arial"/>
        </w:rPr>
        <w:t>to automa</w:t>
      </w:r>
      <w:r w:rsidR="003C0DEF" w:rsidRPr="00D42068">
        <w:rPr>
          <w:rFonts w:ascii="Arial" w:eastAsia="Calibri" w:hAnsi="Arial"/>
        </w:rPr>
        <w:t xml:space="preserve">te and implement the solution. </w:t>
      </w:r>
      <w:r w:rsidRPr="00D42068">
        <w:rPr>
          <w:rFonts w:ascii="Arial" w:eastAsia="Calibri" w:hAnsi="Arial"/>
        </w:rPr>
        <w:t xml:space="preserve">If the appropriate </w:t>
      </w:r>
      <w:r w:rsidR="00653E88" w:rsidRPr="00D42068">
        <w:rPr>
          <w:rFonts w:ascii="Arial" w:eastAsia="Calibri" w:hAnsi="Arial"/>
        </w:rPr>
        <w:t>ITPA</w:t>
      </w:r>
      <w:r w:rsidR="00D17559" w:rsidRPr="00D42068">
        <w:rPr>
          <w:rFonts w:ascii="Arial" w:eastAsia="Calibri" w:hAnsi="Arial"/>
        </w:rPr>
        <w:t xml:space="preserve"> </w:t>
      </w:r>
      <w:r w:rsidRPr="00D42068">
        <w:rPr>
          <w:rFonts w:ascii="Arial" w:eastAsia="Calibri" w:hAnsi="Arial"/>
        </w:rPr>
        <w:t>activity is not available for the identified sub-task, then look for an alternate approach to automate it using script based approach</w:t>
      </w:r>
      <w:r w:rsidR="003C0DEF" w:rsidRPr="00D42068">
        <w:rPr>
          <w:rFonts w:ascii="Arial" w:eastAsia="Calibri" w:hAnsi="Arial"/>
        </w:rPr>
        <w:t xml:space="preserve"> or RPA</w:t>
      </w:r>
      <w:r w:rsidR="00113154" w:rsidRPr="00D42068">
        <w:rPr>
          <w:rFonts w:ascii="Arial" w:eastAsia="Calibri" w:hAnsi="Arial"/>
        </w:rPr>
        <w:t>.</w:t>
      </w:r>
    </w:p>
    <w:p w14:paraId="3C32D8FF" w14:textId="53BB99F5" w:rsidR="005E6C6B" w:rsidRDefault="005E6C6B" w:rsidP="00FC1DBD">
      <w:pPr>
        <w:autoSpaceDE w:val="0"/>
        <w:autoSpaceDN w:val="0"/>
        <w:spacing w:line="276" w:lineRule="auto"/>
        <w:ind w:left="720"/>
        <w:jc w:val="both"/>
        <w:rPr>
          <w:rFonts w:ascii="Arial" w:eastAsia="Calibri" w:hAnsi="Arial"/>
        </w:rPr>
      </w:pPr>
    </w:p>
    <w:p w14:paraId="5F0E350D" w14:textId="3F1626E3" w:rsidR="009D0A93" w:rsidRDefault="009D0A93" w:rsidP="00FC1DBD">
      <w:pPr>
        <w:autoSpaceDE w:val="0"/>
        <w:autoSpaceDN w:val="0"/>
        <w:spacing w:line="276" w:lineRule="auto"/>
        <w:ind w:left="720"/>
        <w:jc w:val="both"/>
        <w:rPr>
          <w:rFonts w:ascii="Arial" w:eastAsia="Calibri" w:hAnsi="Arial"/>
        </w:rPr>
      </w:pPr>
    </w:p>
    <w:p w14:paraId="4FDEB346" w14:textId="2D9051FB" w:rsidR="009D0A93" w:rsidRDefault="009D0A93" w:rsidP="00FC1DBD">
      <w:pPr>
        <w:autoSpaceDE w:val="0"/>
        <w:autoSpaceDN w:val="0"/>
        <w:spacing w:line="276" w:lineRule="auto"/>
        <w:ind w:left="720"/>
        <w:jc w:val="both"/>
        <w:rPr>
          <w:rFonts w:ascii="Arial" w:eastAsia="Calibri" w:hAnsi="Arial"/>
        </w:rPr>
      </w:pPr>
    </w:p>
    <w:p w14:paraId="07BB4F53" w14:textId="77777777" w:rsidR="00A856B9" w:rsidRDefault="00A856B9" w:rsidP="00AE770C">
      <w:pPr>
        <w:autoSpaceDE w:val="0"/>
        <w:autoSpaceDN w:val="0"/>
        <w:spacing w:line="276" w:lineRule="auto"/>
        <w:ind w:left="720"/>
        <w:jc w:val="both"/>
        <w:rPr>
          <w:rFonts w:ascii="Arial" w:eastAsia="Calibri" w:hAnsi="Arial"/>
        </w:rPr>
      </w:pPr>
    </w:p>
    <w:p w14:paraId="05BB8E40" w14:textId="041A805E" w:rsidR="00AE770C" w:rsidRPr="00D42068" w:rsidRDefault="007F384F" w:rsidP="00AE770C">
      <w:pPr>
        <w:autoSpaceDE w:val="0"/>
        <w:autoSpaceDN w:val="0"/>
        <w:spacing w:line="276" w:lineRule="auto"/>
        <w:ind w:left="720"/>
        <w:jc w:val="both"/>
        <w:rPr>
          <w:rFonts w:ascii="Arial" w:eastAsia="Calibri" w:hAnsi="Arial"/>
        </w:rPr>
      </w:pPr>
      <w:r w:rsidRPr="00D42068">
        <w:rPr>
          <w:rFonts w:ascii="Arial" w:eastAsia="Calibri" w:hAnsi="Arial"/>
          <w:b/>
          <w:bCs/>
          <w:i/>
          <w:iCs/>
          <w:sz w:val="24"/>
          <w:szCs w:val="24"/>
        </w:rPr>
        <w:t xml:space="preserve"> Automation:</w:t>
      </w:r>
      <w:r w:rsidR="00AE770C" w:rsidRPr="00D42068">
        <w:rPr>
          <w:rFonts w:ascii="Arial" w:eastAsia="Calibri" w:hAnsi="Arial"/>
        </w:rPr>
        <w:t xml:space="preserve"> </w:t>
      </w:r>
    </w:p>
    <w:p w14:paraId="2CA22032" w14:textId="77777777" w:rsidR="00740D0E" w:rsidRPr="00D42068" w:rsidRDefault="00740D0E" w:rsidP="00452C9A">
      <w:pPr>
        <w:jc w:val="both"/>
        <w:rPr>
          <w:rFonts w:ascii="Arial" w:hAnsi="Arial"/>
          <w:b/>
          <w:u w:val="single"/>
        </w:rPr>
      </w:pPr>
      <w:r w:rsidRPr="00D42068">
        <w:rPr>
          <w:rFonts w:ascii="Arial" w:hAnsi="Arial"/>
          <w:b/>
          <w:u w:val="single"/>
        </w:rPr>
        <w:t>Information about the ticket:</w:t>
      </w:r>
    </w:p>
    <w:p w14:paraId="62B9E0B3" w14:textId="77777777" w:rsidR="00740D0E" w:rsidRPr="00D42068" w:rsidRDefault="00740D0E" w:rsidP="00452C9A">
      <w:pPr>
        <w:autoSpaceDE w:val="0"/>
        <w:autoSpaceDN w:val="0"/>
        <w:jc w:val="both"/>
        <w:rPr>
          <w:rFonts w:ascii="Arial" w:hAnsi="Arial"/>
          <w:b/>
        </w:rPr>
      </w:pPr>
    </w:p>
    <w:p w14:paraId="0FEE1842" w14:textId="77777777" w:rsidR="00740D0E" w:rsidRPr="00D42068" w:rsidRDefault="00740D0E" w:rsidP="00452C9A">
      <w:pPr>
        <w:autoSpaceDE w:val="0"/>
        <w:autoSpaceDN w:val="0"/>
        <w:jc w:val="both"/>
        <w:rPr>
          <w:rFonts w:ascii="Arial" w:hAnsi="Arial"/>
        </w:rPr>
      </w:pPr>
      <w:r w:rsidRPr="00D42068">
        <w:rPr>
          <w:rFonts w:ascii="Arial" w:hAnsi="Arial"/>
        </w:rPr>
        <w:t>Incident will come through the Remedy BMC</w:t>
      </w:r>
    </w:p>
    <w:p w14:paraId="497BC785" w14:textId="604286ED" w:rsidR="00740D0E" w:rsidRPr="00D42068" w:rsidRDefault="00740D0E" w:rsidP="00B16706">
      <w:pPr>
        <w:autoSpaceDE w:val="0"/>
        <w:autoSpaceDN w:val="0"/>
        <w:spacing w:line="276" w:lineRule="auto"/>
        <w:jc w:val="both"/>
        <w:rPr>
          <w:rFonts w:ascii="Arial" w:hAnsi="Arial"/>
          <w:b/>
        </w:rPr>
      </w:pPr>
    </w:p>
    <w:p w14:paraId="733F197F" w14:textId="090C2343" w:rsidR="007A2AA3" w:rsidRPr="00D42068" w:rsidRDefault="007A2AA3" w:rsidP="00B16706">
      <w:pPr>
        <w:autoSpaceDE w:val="0"/>
        <w:autoSpaceDN w:val="0"/>
        <w:spacing w:line="276" w:lineRule="auto"/>
        <w:jc w:val="both"/>
        <w:rPr>
          <w:rFonts w:ascii="Arial" w:eastAsia="Calibri" w:hAnsi="Arial"/>
        </w:rPr>
      </w:pPr>
    </w:p>
    <w:p w14:paraId="31B16E39" w14:textId="63EF39E9" w:rsidR="00025556" w:rsidRPr="00D42068" w:rsidRDefault="00025556" w:rsidP="00B16706">
      <w:pPr>
        <w:autoSpaceDE w:val="0"/>
        <w:autoSpaceDN w:val="0"/>
        <w:spacing w:line="276" w:lineRule="auto"/>
        <w:jc w:val="both"/>
        <w:rPr>
          <w:rFonts w:ascii="Arial" w:eastAsia="Calibri" w:hAnsi="Arial"/>
        </w:rPr>
      </w:pPr>
    </w:p>
    <w:p w14:paraId="6B8D9BB9" w14:textId="4B4B878E" w:rsidR="00025556" w:rsidRPr="00D42068" w:rsidRDefault="00025556" w:rsidP="00B16706">
      <w:pPr>
        <w:autoSpaceDE w:val="0"/>
        <w:autoSpaceDN w:val="0"/>
        <w:spacing w:line="276" w:lineRule="auto"/>
        <w:jc w:val="both"/>
        <w:rPr>
          <w:rFonts w:ascii="Arial" w:eastAsia="Calibri" w:hAnsi="Arial"/>
        </w:rPr>
      </w:pPr>
    </w:p>
    <w:p w14:paraId="2B9C4275" w14:textId="366A5D58" w:rsidR="00025556" w:rsidRPr="00D42068" w:rsidRDefault="00025556" w:rsidP="00B16706">
      <w:pPr>
        <w:autoSpaceDE w:val="0"/>
        <w:autoSpaceDN w:val="0"/>
        <w:spacing w:line="276" w:lineRule="auto"/>
        <w:jc w:val="both"/>
        <w:rPr>
          <w:rFonts w:ascii="Arial" w:eastAsia="Calibri" w:hAnsi="Arial"/>
        </w:rPr>
      </w:pPr>
    </w:p>
    <w:p w14:paraId="298BC52C" w14:textId="7EF60CD0" w:rsidR="00025556" w:rsidRPr="00D42068" w:rsidRDefault="00025556" w:rsidP="00B16706">
      <w:pPr>
        <w:autoSpaceDE w:val="0"/>
        <w:autoSpaceDN w:val="0"/>
        <w:spacing w:line="276" w:lineRule="auto"/>
        <w:jc w:val="both"/>
        <w:rPr>
          <w:rFonts w:ascii="Arial" w:eastAsia="Calibri" w:hAnsi="Arial"/>
        </w:rPr>
      </w:pPr>
    </w:p>
    <w:p w14:paraId="40567568" w14:textId="7CFF1487" w:rsidR="00025556" w:rsidRPr="00D42068" w:rsidRDefault="00025556" w:rsidP="00B16706">
      <w:pPr>
        <w:autoSpaceDE w:val="0"/>
        <w:autoSpaceDN w:val="0"/>
        <w:spacing w:line="276" w:lineRule="auto"/>
        <w:jc w:val="both"/>
        <w:rPr>
          <w:rFonts w:ascii="Arial" w:eastAsia="Calibri" w:hAnsi="Arial"/>
        </w:rPr>
      </w:pPr>
    </w:p>
    <w:p w14:paraId="60C384B7" w14:textId="3B17CEA2" w:rsidR="00025556" w:rsidRPr="00D42068" w:rsidRDefault="00025556" w:rsidP="00B16706">
      <w:pPr>
        <w:autoSpaceDE w:val="0"/>
        <w:autoSpaceDN w:val="0"/>
        <w:spacing w:line="276" w:lineRule="auto"/>
        <w:jc w:val="both"/>
        <w:rPr>
          <w:rFonts w:ascii="Arial" w:eastAsia="Calibri" w:hAnsi="Arial"/>
        </w:rPr>
      </w:pPr>
    </w:p>
    <w:p w14:paraId="1B5EF412" w14:textId="3C365DF6" w:rsidR="00025556" w:rsidRPr="00D42068" w:rsidRDefault="00025556" w:rsidP="00B16706">
      <w:pPr>
        <w:autoSpaceDE w:val="0"/>
        <w:autoSpaceDN w:val="0"/>
        <w:spacing w:line="276" w:lineRule="auto"/>
        <w:jc w:val="both"/>
        <w:rPr>
          <w:rFonts w:ascii="Arial" w:eastAsia="Calibri" w:hAnsi="Arial"/>
        </w:rPr>
      </w:pPr>
    </w:p>
    <w:p w14:paraId="0CBF7A4A" w14:textId="5536649E" w:rsidR="00025556" w:rsidRPr="00D42068" w:rsidRDefault="00025556" w:rsidP="00B16706">
      <w:pPr>
        <w:autoSpaceDE w:val="0"/>
        <w:autoSpaceDN w:val="0"/>
        <w:spacing w:line="276" w:lineRule="auto"/>
        <w:jc w:val="both"/>
        <w:rPr>
          <w:rFonts w:ascii="Arial" w:eastAsia="Calibri" w:hAnsi="Arial"/>
        </w:rPr>
      </w:pPr>
    </w:p>
    <w:p w14:paraId="22BED6D2" w14:textId="6BDFAFD3" w:rsidR="00025556" w:rsidRPr="00D42068" w:rsidRDefault="00025556" w:rsidP="00B16706">
      <w:pPr>
        <w:autoSpaceDE w:val="0"/>
        <w:autoSpaceDN w:val="0"/>
        <w:spacing w:line="276" w:lineRule="auto"/>
        <w:jc w:val="both"/>
        <w:rPr>
          <w:rFonts w:ascii="Arial" w:eastAsia="Calibri" w:hAnsi="Arial"/>
        </w:rPr>
      </w:pPr>
    </w:p>
    <w:p w14:paraId="7F6933B9" w14:textId="302601D2" w:rsidR="00025556" w:rsidRPr="00D42068" w:rsidRDefault="00025556" w:rsidP="00B16706">
      <w:pPr>
        <w:autoSpaceDE w:val="0"/>
        <w:autoSpaceDN w:val="0"/>
        <w:spacing w:line="276" w:lineRule="auto"/>
        <w:jc w:val="both"/>
        <w:rPr>
          <w:rFonts w:ascii="Arial" w:eastAsia="Calibri" w:hAnsi="Arial"/>
        </w:rPr>
      </w:pPr>
    </w:p>
    <w:p w14:paraId="3D20A89C" w14:textId="55E62D9A" w:rsidR="00025556" w:rsidRPr="00D42068" w:rsidRDefault="00025556" w:rsidP="00B16706">
      <w:pPr>
        <w:autoSpaceDE w:val="0"/>
        <w:autoSpaceDN w:val="0"/>
        <w:spacing w:line="276" w:lineRule="auto"/>
        <w:jc w:val="both"/>
        <w:rPr>
          <w:rFonts w:ascii="Arial" w:eastAsia="Calibri" w:hAnsi="Arial"/>
        </w:rPr>
      </w:pPr>
    </w:p>
    <w:p w14:paraId="7A705E89" w14:textId="4AD8D5AC" w:rsidR="00025556" w:rsidRPr="00D42068" w:rsidRDefault="00025556" w:rsidP="00B16706">
      <w:pPr>
        <w:autoSpaceDE w:val="0"/>
        <w:autoSpaceDN w:val="0"/>
        <w:spacing w:line="276" w:lineRule="auto"/>
        <w:jc w:val="both"/>
        <w:rPr>
          <w:rFonts w:ascii="Arial" w:eastAsia="Calibri" w:hAnsi="Arial"/>
        </w:rPr>
      </w:pPr>
    </w:p>
    <w:p w14:paraId="7B8A11A8" w14:textId="5B4D667F" w:rsidR="00025556" w:rsidRPr="00D42068" w:rsidRDefault="00025556" w:rsidP="00B16706">
      <w:pPr>
        <w:autoSpaceDE w:val="0"/>
        <w:autoSpaceDN w:val="0"/>
        <w:spacing w:line="276" w:lineRule="auto"/>
        <w:jc w:val="both"/>
        <w:rPr>
          <w:rFonts w:ascii="Arial" w:eastAsia="Calibri" w:hAnsi="Arial"/>
        </w:rPr>
      </w:pPr>
    </w:p>
    <w:p w14:paraId="43620EC5" w14:textId="7924FED1" w:rsidR="00025556" w:rsidRPr="00D42068" w:rsidRDefault="00025556" w:rsidP="00B16706">
      <w:pPr>
        <w:autoSpaceDE w:val="0"/>
        <w:autoSpaceDN w:val="0"/>
        <w:spacing w:line="276" w:lineRule="auto"/>
        <w:jc w:val="both"/>
        <w:rPr>
          <w:rFonts w:ascii="Arial" w:eastAsia="Calibri" w:hAnsi="Arial"/>
        </w:rPr>
      </w:pPr>
    </w:p>
    <w:p w14:paraId="1B509476" w14:textId="7FBE763D" w:rsidR="00025556" w:rsidRPr="00D42068" w:rsidRDefault="00025556" w:rsidP="00B16706">
      <w:pPr>
        <w:autoSpaceDE w:val="0"/>
        <w:autoSpaceDN w:val="0"/>
        <w:spacing w:line="276" w:lineRule="auto"/>
        <w:jc w:val="both"/>
        <w:rPr>
          <w:rFonts w:ascii="Arial" w:eastAsia="Calibri" w:hAnsi="Arial"/>
        </w:rPr>
      </w:pPr>
    </w:p>
    <w:p w14:paraId="48CAEFB5" w14:textId="51F6C0B5" w:rsidR="00025556" w:rsidRPr="00D42068" w:rsidRDefault="00025556" w:rsidP="00B16706">
      <w:pPr>
        <w:autoSpaceDE w:val="0"/>
        <w:autoSpaceDN w:val="0"/>
        <w:spacing w:line="276" w:lineRule="auto"/>
        <w:jc w:val="both"/>
        <w:rPr>
          <w:rFonts w:ascii="Arial" w:eastAsia="Calibri" w:hAnsi="Arial"/>
        </w:rPr>
      </w:pPr>
    </w:p>
    <w:p w14:paraId="024BCD27" w14:textId="7FBC777E" w:rsidR="00025556" w:rsidRPr="00D42068" w:rsidRDefault="00025556" w:rsidP="00B16706">
      <w:pPr>
        <w:autoSpaceDE w:val="0"/>
        <w:autoSpaceDN w:val="0"/>
        <w:spacing w:line="276" w:lineRule="auto"/>
        <w:jc w:val="both"/>
        <w:rPr>
          <w:rFonts w:ascii="Arial" w:eastAsia="Calibri" w:hAnsi="Arial"/>
        </w:rPr>
      </w:pPr>
    </w:p>
    <w:p w14:paraId="7C410765" w14:textId="74932BD8" w:rsidR="00025556" w:rsidRPr="00D42068" w:rsidRDefault="00025556" w:rsidP="00B16706">
      <w:pPr>
        <w:autoSpaceDE w:val="0"/>
        <w:autoSpaceDN w:val="0"/>
        <w:spacing w:line="276" w:lineRule="auto"/>
        <w:jc w:val="both"/>
        <w:rPr>
          <w:rFonts w:ascii="Arial" w:eastAsia="Calibri" w:hAnsi="Arial"/>
        </w:rPr>
      </w:pPr>
    </w:p>
    <w:p w14:paraId="4D05FC9F" w14:textId="6A579702" w:rsidR="00025556" w:rsidRPr="00D42068" w:rsidRDefault="00025556" w:rsidP="00B16706">
      <w:pPr>
        <w:autoSpaceDE w:val="0"/>
        <w:autoSpaceDN w:val="0"/>
        <w:spacing w:line="276" w:lineRule="auto"/>
        <w:jc w:val="both"/>
        <w:rPr>
          <w:rFonts w:ascii="Arial" w:eastAsia="Calibri" w:hAnsi="Arial"/>
        </w:rPr>
      </w:pPr>
    </w:p>
    <w:p w14:paraId="3D492528" w14:textId="77777777" w:rsidR="00025556" w:rsidRPr="00D42068" w:rsidRDefault="00025556" w:rsidP="00B16706">
      <w:pPr>
        <w:autoSpaceDE w:val="0"/>
        <w:autoSpaceDN w:val="0"/>
        <w:spacing w:line="276" w:lineRule="auto"/>
        <w:jc w:val="both"/>
        <w:rPr>
          <w:rFonts w:ascii="Arial" w:eastAsia="Calibri" w:hAnsi="Arial"/>
        </w:rPr>
      </w:pPr>
    </w:p>
    <w:p w14:paraId="34C7160C" w14:textId="2089EF0F" w:rsidR="007611A3" w:rsidRPr="00D42068" w:rsidRDefault="00452C9A" w:rsidP="00605EA4">
      <w:pPr>
        <w:autoSpaceDE w:val="0"/>
        <w:autoSpaceDN w:val="0"/>
        <w:spacing w:line="276" w:lineRule="auto"/>
        <w:jc w:val="both"/>
        <w:rPr>
          <w:rFonts w:ascii="Arial" w:hAnsi="Arial"/>
          <w:b/>
          <w:bCs/>
          <w:noProof/>
          <w:u w:val="single"/>
        </w:rPr>
      </w:pPr>
      <w:bookmarkStart w:id="41" w:name="_Toc460510713"/>
      <w:bookmarkStart w:id="42" w:name="_Toc460513408"/>
      <w:bookmarkStart w:id="43" w:name="_Toc460573362"/>
      <w:bookmarkStart w:id="44" w:name="_Toc460573538"/>
      <w:bookmarkStart w:id="45" w:name="_Toc460573671"/>
      <w:bookmarkStart w:id="46" w:name="_Toc460574045"/>
      <w:bookmarkStart w:id="47" w:name="_Toc460574565"/>
      <w:bookmarkStart w:id="48" w:name="_Toc460575142"/>
      <w:r w:rsidRPr="00D42068">
        <w:rPr>
          <w:rFonts w:ascii="Arial" w:hAnsi="Arial"/>
          <w:b/>
          <w:bCs/>
          <w:noProof/>
          <w:u w:val="single"/>
        </w:rPr>
        <w:t>Flow Chart</w:t>
      </w:r>
    </w:p>
    <w:p w14:paraId="66A4D3B6" w14:textId="77777777" w:rsidR="00BE755C" w:rsidRPr="00D42068" w:rsidRDefault="00BE755C" w:rsidP="00605EA4">
      <w:pPr>
        <w:autoSpaceDE w:val="0"/>
        <w:autoSpaceDN w:val="0"/>
        <w:spacing w:line="276" w:lineRule="auto"/>
        <w:jc w:val="both"/>
        <w:rPr>
          <w:rFonts w:ascii="Arial" w:hAnsi="Arial"/>
          <w:b/>
          <w:bCs/>
          <w:noProof/>
          <w:u w:val="single"/>
        </w:rPr>
      </w:pPr>
    </w:p>
    <w:p w14:paraId="6E4070BC" w14:textId="1338AEAB" w:rsidR="007611A3" w:rsidRPr="00D42068" w:rsidRDefault="007A2AA3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  <w:r w:rsidRPr="00D42068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009184A5" wp14:editId="3A299EFF">
                <wp:simplePos x="0" y="0"/>
                <wp:positionH relativeFrom="column">
                  <wp:posOffset>1747520</wp:posOffset>
                </wp:positionH>
                <wp:positionV relativeFrom="paragraph">
                  <wp:posOffset>92075</wp:posOffset>
                </wp:positionV>
                <wp:extent cx="1866900" cy="409575"/>
                <wp:effectExtent l="0" t="0" r="19050" b="28575"/>
                <wp:wrapNone/>
                <wp:docPr id="12" name="Flowchart: Alternate Proces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409575"/>
                        </a:xfrm>
                        <a:prstGeom prst="flowChartAlternate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EBD78B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2" o:spid="_x0000_s1026" type="#_x0000_t176" style="position:absolute;margin-left:137.6pt;margin-top:7.25pt;width:147pt;height:32.25pt;z-index:2515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" filled="f" strokecolor="#243f60 [1604]" strokeweight="2pt"/>
            </w:pict>
          </mc:Fallback>
        </mc:AlternateContent>
      </w:r>
    </w:p>
    <w:p w14:paraId="68370C14" w14:textId="33D54F4A" w:rsidR="00BE755C" w:rsidRPr="00D42068" w:rsidRDefault="00115EF6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  <w:r w:rsidRPr="00D42068">
        <w:rPr>
          <w:rFonts w:ascii="Arial" w:hAnsi="Arial"/>
          <w:noProof/>
        </w:rPr>
        <w:t xml:space="preserve">  </w:t>
      </w:r>
      <w:r w:rsidR="00865DA5" w:rsidRPr="00D42068">
        <w:rPr>
          <w:rFonts w:ascii="Arial" w:hAnsi="Arial"/>
          <w:noProof/>
        </w:rPr>
        <w:t xml:space="preserve">         </w:t>
      </w:r>
      <w:r w:rsidRPr="00D42068">
        <w:rPr>
          <w:rFonts w:ascii="Arial" w:hAnsi="Arial"/>
          <w:noProof/>
        </w:rPr>
        <w:t xml:space="preserve">          </w:t>
      </w:r>
      <w:r w:rsidR="00740D0E" w:rsidRPr="00D42068">
        <w:rPr>
          <w:rFonts w:ascii="Arial" w:hAnsi="Arial"/>
          <w:noProof/>
        </w:rPr>
        <w:t xml:space="preserve">             </w:t>
      </w:r>
      <w:r w:rsidR="00C43D9E">
        <w:rPr>
          <w:rFonts w:ascii="Arial" w:hAnsi="Arial"/>
          <w:noProof/>
        </w:rPr>
        <w:t xml:space="preserve">            </w:t>
      </w:r>
      <w:r w:rsidR="00632F42">
        <w:rPr>
          <w:rFonts w:ascii="Arial" w:hAnsi="Arial"/>
          <w:noProof/>
        </w:rPr>
        <w:t xml:space="preserve">      </w:t>
      </w:r>
      <w:r w:rsidR="00C43D9E">
        <w:rPr>
          <w:rFonts w:ascii="Arial" w:hAnsi="Arial"/>
          <w:noProof/>
        </w:rPr>
        <w:t xml:space="preserve"> </w:t>
      </w:r>
      <w:r w:rsidR="00452C9A" w:rsidRPr="00D42068">
        <w:rPr>
          <w:rFonts w:ascii="Arial" w:hAnsi="Arial"/>
          <w:noProof/>
        </w:rPr>
        <w:t>Incident</w:t>
      </w:r>
      <w:r w:rsidR="00740D0E" w:rsidRPr="00D42068">
        <w:rPr>
          <w:rFonts w:ascii="Arial" w:hAnsi="Arial"/>
          <w:noProof/>
        </w:rPr>
        <w:t xml:space="preserve"> from BMC Remedy</w:t>
      </w:r>
      <w:r w:rsidRPr="00D42068">
        <w:rPr>
          <w:rFonts w:ascii="Arial" w:hAnsi="Arial"/>
          <w:noProof/>
        </w:rPr>
        <w:t xml:space="preserve">   </w:t>
      </w:r>
    </w:p>
    <w:p w14:paraId="28994D77" w14:textId="61978414" w:rsidR="007A2AA3" w:rsidRPr="00D42068" w:rsidRDefault="007A2AA3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</w:p>
    <w:p w14:paraId="0337B9CB" w14:textId="0CB2E90E" w:rsidR="007A2AA3" w:rsidRPr="00D42068" w:rsidRDefault="00787D9C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  <w:r w:rsidRPr="00D42068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6ECA37E4" wp14:editId="5C233603">
                <wp:simplePos x="0" y="0"/>
                <wp:positionH relativeFrom="column">
                  <wp:posOffset>2466975</wp:posOffset>
                </wp:positionH>
                <wp:positionV relativeFrom="paragraph">
                  <wp:posOffset>8890</wp:posOffset>
                </wp:positionV>
                <wp:extent cx="64135" cy="238125"/>
                <wp:effectExtent l="19050" t="0" r="31115" b="47625"/>
                <wp:wrapNone/>
                <wp:docPr id="13" name="Arrow: Dow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" cy="2381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0A0E2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3" o:spid="_x0000_s1026" type="#_x0000_t67" style="position:absolute;margin-left:194.25pt;margin-top:.7pt;width:5.05pt;height:18.7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" adj="18691" fillcolor="#4f81bd [3204]" strokecolor="#243f60 [1604]" strokeweight="2pt"/>
            </w:pict>
          </mc:Fallback>
        </mc:AlternateContent>
      </w:r>
    </w:p>
    <w:p w14:paraId="2A08A03F" w14:textId="7F8A37ED" w:rsidR="003428DA" w:rsidRPr="00D42068" w:rsidRDefault="00C54091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  <w:r w:rsidRPr="00D42068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37DC65F" wp14:editId="5CEFCC3D">
                <wp:simplePos x="0" y="0"/>
                <wp:positionH relativeFrom="column">
                  <wp:posOffset>1609725</wp:posOffset>
                </wp:positionH>
                <wp:positionV relativeFrom="paragraph">
                  <wp:posOffset>76200</wp:posOffset>
                </wp:positionV>
                <wp:extent cx="2143125" cy="676275"/>
                <wp:effectExtent l="0" t="0" r="28575" b="28575"/>
                <wp:wrapNone/>
                <wp:docPr id="15" name="Flowchart: Alternate Proces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125" cy="676275"/>
                        </a:xfrm>
                        <a:prstGeom prst="flowChartAlternate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CC6D39" id="Flowchart: Alternate Process 15" o:spid="_x0000_s1026" type="#_x0000_t176" style="position:absolute;margin-left:126.75pt;margin-top:6pt;width:168.75pt;height:53.25pt;z-index:251637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" filled="f" strokecolor="#243f60 [1604]" strokeweight="2pt"/>
            </w:pict>
          </mc:Fallback>
        </mc:AlternateContent>
      </w:r>
      <w:r w:rsidR="00115EF6" w:rsidRPr="00D42068">
        <w:rPr>
          <w:rFonts w:ascii="Arial" w:hAnsi="Arial"/>
          <w:noProof/>
        </w:rPr>
        <w:t xml:space="preserve">                  </w:t>
      </w:r>
    </w:p>
    <w:p w14:paraId="6709AB59" w14:textId="4BF8512E" w:rsidR="001447ED" w:rsidRPr="00D42068" w:rsidRDefault="00CB1A93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  <w:r w:rsidRPr="00D42068">
        <w:rPr>
          <w:rFonts w:ascii="Arial" w:hAnsi="Arial"/>
          <w:noProof/>
        </w:rPr>
        <w:t xml:space="preserve">                                  </w:t>
      </w:r>
      <w:r w:rsidR="00C43D9E">
        <w:rPr>
          <w:rFonts w:ascii="Arial" w:hAnsi="Arial"/>
          <w:noProof/>
        </w:rPr>
        <w:t xml:space="preserve">         </w:t>
      </w:r>
      <w:r w:rsidR="00632F42">
        <w:rPr>
          <w:rFonts w:ascii="Arial" w:hAnsi="Arial"/>
          <w:noProof/>
        </w:rPr>
        <w:t xml:space="preserve">     </w:t>
      </w:r>
      <w:r w:rsidR="00C43D9E">
        <w:rPr>
          <w:rFonts w:ascii="Arial" w:hAnsi="Arial"/>
          <w:noProof/>
        </w:rPr>
        <w:t xml:space="preserve">  </w:t>
      </w:r>
      <w:r w:rsidRPr="00D42068">
        <w:rPr>
          <w:rFonts w:ascii="Arial" w:hAnsi="Arial"/>
          <w:noProof/>
        </w:rPr>
        <w:t>Extracting UserId, CostCenter</w:t>
      </w:r>
      <w:r w:rsidRPr="00D42068">
        <w:rPr>
          <w:rFonts w:ascii="Arial" w:hAnsi="Arial"/>
          <w:noProof/>
        </w:rPr>
        <w:t>,</w:t>
      </w:r>
    </w:p>
    <w:p w14:paraId="4F96AB07" w14:textId="3EF13195" w:rsidR="001447ED" w:rsidRPr="00D42068" w:rsidRDefault="001447ED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  <w:r w:rsidRPr="00D42068">
        <w:rPr>
          <w:rFonts w:ascii="Arial" w:hAnsi="Arial"/>
          <w:noProof/>
        </w:rPr>
        <w:t xml:space="preserve">                                   </w:t>
      </w:r>
      <w:r w:rsidR="00C43D9E">
        <w:rPr>
          <w:rFonts w:ascii="Arial" w:hAnsi="Arial"/>
          <w:noProof/>
        </w:rPr>
        <w:t xml:space="preserve">              </w:t>
      </w:r>
      <w:r w:rsidRPr="00D42068">
        <w:rPr>
          <w:rFonts w:ascii="Arial" w:hAnsi="Arial"/>
          <w:noProof/>
        </w:rPr>
        <w:t xml:space="preserve"> </w:t>
      </w:r>
      <w:r w:rsidR="002A0FDD" w:rsidRPr="00D42068">
        <w:rPr>
          <w:rFonts w:ascii="Arial" w:hAnsi="Arial"/>
          <w:noProof/>
        </w:rPr>
        <w:t>SiteId, level from description</w:t>
      </w:r>
    </w:p>
    <w:p w14:paraId="170FE8B1" w14:textId="3FF40BF4" w:rsidR="003D210B" w:rsidRPr="00D42068" w:rsidRDefault="003D210B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</w:p>
    <w:p w14:paraId="1DC9D0E8" w14:textId="107B6763" w:rsidR="000A6857" w:rsidRPr="00D42068" w:rsidRDefault="00C43D9E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  <w:r w:rsidRPr="00D42068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B7C69F3" wp14:editId="29ED5183">
                <wp:simplePos x="0" y="0"/>
                <wp:positionH relativeFrom="column">
                  <wp:posOffset>2483485</wp:posOffset>
                </wp:positionH>
                <wp:positionV relativeFrom="paragraph">
                  <wp:posOffset>101600</wp:posOffset>
                </wp:positionV>
                <wp:extent cx="45719" cy="209550"/>
                <wp:effectExtent l="19050" t="0" r="31115" b="38100"/>
                <wp:wrapNone/>
                <wp:docPr id="25" name="Arrow: Dow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BC931" id="Arrow: Down 25" o:spid="_x0000_s1026" type="#_x0000_t67" style="position:absolute;margin-left:195.55pt;margin-top:8pt;width:3.6pt;height:16.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" adj="19244" fillcolor="#4f81bd [3204]" strokecolor="#243f60 [1604]" strokeweight="2pt"/>
            </w:pict>
          </mc:Fallback>
        </mc:AlternateContent>
      </w:r>
    </w:p>
    <w:p w14:paraId="1BFEEDA8" w14:textId="17D559F9" w:rsidR="000A6857" w:rsidRPr="00D42068" w:rsidRDefault="00632F42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  <w:r w:rsidRPr="00D42068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B708BFB" wp14:editId="708749C1">
                <wp:simplePos x="0" y="0"/>
                <wp:positionH relativeFrom="column">
                  <wp:posOffset>1504950</wp:posOffset>
                </wp:positionH>
                <wp:positionV relativeFrom="paragraph">
                  <wp:posOffset>153670</wp:posOffset>
                </wp:positionV>
                <wp:extent cx="2295525" cy="438150"/>
                <wp:effectExtent l="0" t="0" r="28575" b="19050"/>
                <wp:wrapNone/>
                <wp:docPr id="16" name="Flowchart: Alternate Proces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25" cy="438150"/>
                        </a:xfrm>
                        <a:prstGeom prst="flowChartAlternate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4CA3D" id="Flowchart: Alternate Process 16" o:spid="_x0000_s1026" type="#_x0000_t176" style="position:absolute;margin-left:118.5pt;margin-top:12.1pt;width:180.75pt;height:34.5pt;z-index: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" filled="f" strokecolor="#243f60 [1604]" strokeweight="2pt"/>
            </w:pict>
          </mc:Fallback>
        </mc:AlternateContent>
      </w:r>
    </w:p>
    <w:p w14:paraId="4826DFB0" w14:textId="47632F10" w:rsidR="00B078DF" w:rsidRPr="00D42068" w:rsidRDefault="000A6857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  <w:r w:rsidRPr="00D42068">
        <w:rPr>
          <w:rFonts w:ascii="Arial" w:hAnsi="Arial"/>
          <w:noProof/>
        </w:rPr>
        <w:t xml:space="preserve">                                </w:t>
      </w:r>
      <w:r w:rsidR="00C43D9E">
        <w:rPr>
          <w:rFonts w:ascii="Arial" w:hAnsi="Arial"/>
          <w:noProof/>
        </w:rPr>
        <w:t xml:space="preserve">             </w:t>
      </w:r>
      <w:r w:rsidRPr="00D42068">
        <w:rPr>
          <w:rFonts w:ascii="Arial" w:hAnsi="Arial"/>
          <w:noProof/>
        </w:rPr>
        <w:t xml:space="preserve"> </w:t>
      </w:r>
      <w:r w:rsidR="00B078DF" w:rsidRPr="00D42068">
        <w:rPr>
          <w:rFonts w:ascii="Arial" w:hAnsi="Arial"/>
          <w:noProof/>
        </w:rPr>
        <w:t xml:space="preserve">To Check the </w:t>
      </w:r>
      <w:r w:rsidR="00B17A63" w:rsidRPr="00D42068">
        <w:rPr>
          <w:rFonts w:ascii="Arial" w:hAnsi="Arial"/>
          <w:noProof/>
        </w:rPr>
        <w:t xml:space="preserve">costcenter and siteId </w:t>
      </w:r>
    </w:p>
    <w:p w14:paraId="1CD50AC2" w14:textId="43115294" w:rsidR="00B17A63" w:rsidRPr="00D42068" w:rsidRDefault="00632F42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644AB43" wp14:editId="5104D64D">
                <wp:simplePos x="0" y="0"/>
                <wp:positionH relativeFrom="column">
                  <wp:posOffset>3809999</wp:posOffset>
                </wp:positionH>
                <wp:positionV relativeFrom="paragraph">
                  <wp:posOffset>65405</wp:posOffset>
                </wp:positionV>
                <wp:extent cx="2105025" cy="771525"/>
                <wp:effectExtent l="0" t="0" r="295275" b="85725"/>
                <wp:wrapNone/>
                <wp:docPr id="43" name="Connector: Elb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5025" cy="771525"/>
                        </a:xfrm>
                        <a:prstGeom prst="bentConnector3">
                          <a:avLst>
                            <a:gd name="adj1" fmla="val 11228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17A24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3" o:spid="_x0000_s1026" type="#_x0000_t34" style="position:absolute;margin-left:300pt;margin-top:5.15pt;width:165.75pt;height:60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" adj="24253" strokecolor="#4579b8 [3044]">
                <v:stroke endarrow="block"/>
              </v:shape>
            </w:pict>
          </mc:Fallback>
        </mc:AlternateContent>
      </w:r>
      <w:r w:rsidR="00B17A63" w:rsidRPr="00D42068">
        <w:rPr>
          <w:rFonts w:ascii="Arial" w:hAnsi="Arial"/>
          <w:noProof/>
        </w:rPr>
        <w:t xml:space="preserve">                                           </w:t>
      </w:r>
      <w:r w:rsidR="00C43D9E">
        <w:rPr>
          <w:rFonts w:ascii="Arial" w:hAnsi="Arial"/>
          <w:noProof/>
        </w:rPr>
        <w:t xml:space="preserve">            </w:t>
      </w:r>
      <w:r w:rsidR="002D743D" w:rsidRPr="00D42068">
        <w:rPr>
          <w:rFonts w:ascii="Arial" w:hAnsi="Arial"/>
          <w:noProof/>
        </w:rPr>
        <w:t>i</w:t>
      </w:r>
      <w:r w:rsidR="00B17A63" w:rsidRPr="00D42068">
        <w:rPr>
          <w:rFonts w:ascii="Arial" w:hAnsi="Arial"/>
          <w:noProof/>
        </w:rPr>
        <w:t>s present or not</w:t>
      </w:r>
    </w:p>
    <w:p w14:paraId="3D7D22C4" w14:textId="7DECC5E2" w:rsidR="003D210B" w:rsidRPr="00D42068" w:rsidRDefault="00632F42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  <w:r w:rsidRPr="00D42068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F61DF4E" wp14:editId="1B0C3BB1">
                <wp:simplePos x="0" y="0"/>
                <wp:positionH relativeFrom="column">
                  <wp:posOffset>2524124</wp:posOffset>
                </wp:positionH>
                <wp:positionV relativeFrom="paragraph">
                  <wp:posOffset>88264</wp:posOffset>
                </wp:positionV>
                <wp:extent cx="57150" cy="200025"/>
                <wp:effectExtent l="19050" t="0" r="38100" b="47625"/>
                <wp:wrapNone/>
                <wp:docPr id="27" name="Arrow: Dow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7150" cy="2000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F2BEF" id="Arrow: Down 27" o:spid="_x0000_s1026" type="#_x0000_t67" style="position:absolute;margin-left:198.75pt;margin-top:6.95pt;width:4.5pt;height:15.7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" adj="18514" fillcolor="#4f81bd [3204]" strokecolor="#243f60 [1604]" strokeweight="2pt"/>
            </w:pict>
          </mc:Fallback>
        </mc:AlternateContent>
      </w:r>
    </w:p>
    <w:p w14:paraId="01403096" w14:textId="1843D91C" w:rsidR="00B17A63" w:rsidRPr="00D42068" w:rsidRDefault="00EE307D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  <w:r w:rsidRPr="00D42068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E4D66AB" wp14:editId="68028F1E">
                <wp:simplePos x="0" y="0"/>
                <wp:positionH relativeFrom="column">
                  <wp:posOffset>1647825</wp:posOffset>
                </wp:positionH>
                <wp:positionV relativeFrom="paragraph">
                  <wp:posOffset>148590</wp:posOffset>
                </wp:positionV>
                <wp:extent cx="2066925" cy="409575"/>
                <wp:effectExtent l="0" t="0" r="28575" b="28575"/>
                <wp:wrapNone/>
                <wp:docPr id="19" name="Flowchart: Alternate Proces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409575"/>
                        </a:xfrm>
                        <a:prstGeom prst="flowChartAlternate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34765" id="Flowchart: Alternate Process 19" o:spid="_x0000_s1026" type="#_x0000_t176" style="position:absolute;margin-left:129.75pt;margin-top:11.7pt;width:162.75pt;height:32.25pt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" filled="f" strokecolor="#243f60 [1604]" strokeweight="2pt"/>
            </w:pict>
          </mc:Fallback>
        </mc:AlternateContent>
      </w:r>
    </w:p>
    <w:p w14:paraId="5F7F7B00" w14:textId="6B3E20B7" w:rsidR="00AF249E" w:rsidRPr="00D42068" w:rsidRDefault="00632F42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  <w:r w:rsidRPr="00D42068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F0126EC" wp14:editId="3FAB2E6C">
                <wp:simplePos x="0" y="0"/>
                <wp:positionH relativeFrom="column">
                  <wp:posOffset>3705225</wp:posOffset>
                </wp:positionH>
                <wp:positionV relativeFrom="paragraph">
                  <wp:posOffset>171450</wp:posOffset>
                </wp:positionV>
                <wp:extent cx="1019175" cy="200025"/>
                <wp:effectExtent l="0" t="0" r="66675" b="85725"/>
                <wp:wrapNone/>
                <wp:docPr id="34" name="Connector: Elb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175" cy="2000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77AD0" id="Connector: Elbow 34" o:spid="_x0000_s1026" type="#_x0000_t34" style="position:absolute;margin-left:291.75pt;margin-top:13.5pt;width:80.25pt;height:15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" strokecolor="#4579b8 [3044]">
                <v:stroke endarrow="block"/>
              </v:shape>
            </w:pict>
          </mc:Fallback>
        </mc:AlternateContent>
      </w:r>
      <w:r w:rsidR="00C43D9E" w:rsidRPr="00D42068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C2A0033" wp14:editId="02D30DCB">
                <wp:simplePos x="0" y="0"/>
                <wp:positionH relativeFrom="column">
                  <wp:posOffset>4714875</wp:posOffset>
                </wp:positionH>
                <wp:positionV relativeFrom="paragraph">
                  <wp:posOffset>122555</wp:posOffset>
                </wp:positionV>
                <wp:extent cx="1171575" cy="390525"/>
                <wp:effectExtent l="0" t="0" r="28575" b="28575"/>
                <wp:wrapNone/>
                <wp:docPr id="24" name="Flowchart: Alternate Proces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390525"/>
                        </a:xfrm>
                        <a:prstGeom prst="flowChartAlternate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4F4AC" id="Flowchart: Alternate Process 24" o:spid="_x0000_s1026" type="#_x0000_t176" style="position:absolute;margin-left:371.25pt;margin-top:9.65pt;width:92.25pt;height:30.7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" filled="f" strokecolor="#243f60 [1604]" strokeweight="2pt"/>
            </w:pict>
          </mc:Fallback>
        </mc:AlternateContent>
      </w:r>
      <w:r w:rsidR="002D743D" w:rsidRPr="00D42068">
        <w:rPr>
          <w:rFonts w:ascii="Arial" w:hAnsi="Arial"/>
          <w:noProof/>
        </w:rPr>
        <w:t xml:space="preserve">                                  </w:t>
      </w:r>
      <w:r w:rsidR="00C43D9E">
        <w:rPr>
          <w:rFonts w:ascii="Arial" w:hAnsi="Arial"/>
          <w:noProof/>
        </w:rPr>
        <w:t xml:space="preserve">             </w:t>
      </w:r>
      <w:r w:rsidR="002D743D" w:rsidRPr="00D42068">
        <w:rPr>
          <w:rFonts w:ascii="Arial" w:hAnsi="Arial"/>
          <w:noProof/>
        </w:rPr>
        <w:t xml:space="preserve">   To check the approval level is </w:t>
      </w:r>
    </w:p>
    <w:p w14:paraId="60D2D402" w14:textId="281064B8" w:rsidR="003D210B" w:rsidRPr="00D42068" w:rsidRDefault="002D743D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  <w:r w:rsidRPr="00D42068">
        <w:rPr>
          <w:rFonts w:ascii="Arial" w:hAnsi="Arial"/>
          <w:noProof/>
        </w:rPr>
        <w:t xml:space="preserve">                                                </w:t>
      </w:r>
      <w:r w:rsidR="00C43D9E">
        <w:rPr>
          <w:rFonts w:ascii="Arial" w:hAnsi="Arial"/>
          <w:noProof/>
        </w:rPr>
        <w:t xml:space="preserve">         </w:t>
      </w:r>
      <w:r w:rsidRPr="00D42068">
        <w:rPr>
          <w:rFonts w:ascii="Arial" w:hAnsi="Arial"/>
          <w:noProof/>
        </w:rPr>
        <w:t>Present or not</w:t>
      </w:r>
      <w:r w:rsidR="002B0BBC" w:rsidRPr="00D42068">
        <w:rPr>
          <w:rFonts w:ascii="Arial" w:hAnsi="Arial"/>
          <w:noProof/>
        </w:rPr>
        <w:t xml:space="preserve">  </w:t>
      </w:r>
      <w:r w:rsidR="00D00C43" w:rsidRPr="00D42068">
        <w:rPr>
          <w:rFonts w:ascii="Arial" w:hAnsi="Arial"/>
          <w:noProof/>
        </w:rPr>
        <w:t xml:space="preserve">                                   </w:t>
      </w:r>
      <w:r w:rsidR="00C43D9E">
        <w:rPr>
          <w:rFonts w:ascii="Arial" w:hAnsi="Arial"/>
          <w:noProof/>
        </w:rPr>
        <w:t xml:space="preserve">                   </w:t>
      </w:r>
      <w:r w:rsidR="00281824" w:rsidRPr="00D42068">
        <w:rPr>
          <w:rFonts w:ascii="Arial" w:hAnsi="Arial"/>
          <w:noProof/>
        </w:rPr>
        <w:t xml:space="preserve"> </w:t>
      </w:r>
      <w:r w:rsidR="002B0BBC" w:rsidRPr="00D42068">
        <w:rPr>
          <w:rFonts w:ascii="Arial" w:hAnsi="Arial"/>
          <w:noProof/>
        </w:rPr>
        <w:t>Intimate the user</w:t>
      </w:r>
    </w:p>
    <w:p w14:paraId="3F4D27CB" w14:textId="7CBC7A14" w:rsidR="00281824" w:rsidRPr="00D42068" w:rsidRDefault="00632F42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  <w:r w:rsidRPr="00D42068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74FD376" wp14:editId="443DF30A">
                <wp:simplePos x="0" y="0"/>
                <wp:positionH relativeFrom="column">
                  <wp:posOffset>3886200</wp:posOffset>
                </wp:positionH>
                <wp:positionV relativeFrom="paragraph">
                  <wp:posOffset>92709</wp:posOffset>
                </wp:positionV>
                <wp:extent cx="828675" cy="409575"/>
                <wp:effectExtent l="0" t="76200" r="0" b="28575"/>
                <wp:wrapNone/>
                <wp:docPr id="37" name="Connector: Elb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8675" cy="4095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C31E8D" id="Connector: Elbow 37" o:spid="_x0000_s1026" type="#_x0000_t34" style="position:absolute;margin-left:306pt;margin-top:7.3pt;width:65.25pt;height:32.25pt;flip:y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" strokecolor="#4579b8 [3044]">
                <v:stroke endarrow="block"/>
              </v:shape>
            </w:pict>
          </mc:Fallback>
        </mc:AlternateContent>
      </w:r>
      <w:r w:rsidR="00C43D9E" w:rsidRPr="00D42068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1559F03" wp14:editId="1808077C">
                <wp:simplePos x="0" y="0"/>
                <wp:positionH relativeFrom="column">
                  <wp:posOffset>2552700</wp:posOffset>
                </wp:positionH>
                <wp:positionV relativeFrom="paragraph">
                  <wp:posOffset>64134</wp:posOffset>
                </wp:positionV>
                <wp:extent cx="45719" cy="238125"/>
                <wp:effectExtent l="19050" t="0" r="31115" b="47625"/>
                <wp:wrapNone/>
                <wp:docPr id="28" name="Arrow: Dow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381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698AF" id="Arrow: Down 28" o:spid="_x0000_s1026" type="#_x0000_t67" style="position:absolute;margin-left:201pt;margin-top:5.05pt;width:3.6pt;height:18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" adj="19526" fillcolor="#4f81bd [3204]" strokecolor="#243f60 [1604]" strokeweight="2pt"/>
            </w:pict>
          </mc:Fallback>
        </mc:AlternateContent>
      </w:r>
      <w:r w:rsidR="00281824" w:rsidRPr="00D42068">
        <w:rPr>
          <w:rFonts w:ascii="Arial" w:hAnsi="Arial"/>
          <w:noProof/>
        </w:rPr>
        <w:t xml:space="preserve">                                                                                                         </w:t>
      </w:r>
      <w:r w:rsidR="00D00C43" w:rsidRPr="00D42068">
        <w:rPr>
          <w:rFonts w:ascii="Arial" w:hAnsi="Arial"/>
          <w:noProof/>
        </w:rPr>
        <w:t xml:space="preserve">      </w:t>
      </w:r>
      <w:r w:rsidR="00281824" w:rsidRPr="00D42068">
        <w:rPr>
          <w:rFonts w:ascii="Arial" w:hAnsi="Arial"/>
          <w:noProof/>
        </w:rPr>
        <w:t xml:space="preserve">   </w:t>
      </w:r>
      <w:r w:rsidR="00C43D9E">
        <w:rPr>
          <w:rFonts w:ascii="Arial" w:hAnsi="Arial"/>
          <w:noProof/>
        </w:rPr>
        <w:t xml:space="preserve">                            </w:t>
      </w:r>
      <w:r w:rsidR="00281824" w:rsidRPr="00D42068">
        <w:rPr>
          <w:rFonts w:ascii="Arial" w:hAnsi="Arial"/>
          <w:noProof/>
        </w:rPr>
        <w:t>Via Mail</w:t>
      </w:r>
    </w:p>
    <w:p w14:paraId="6A86F524" w14:textId="5AB2BF16" w:rsidR="002D743D" w:rsidRPr="00D42068" w:rsidRDefault="00632F42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F69CDEC" wp14:editId="2C7B6D42">
                <wp:simplePos x="0" y="0"/>
                <wp:positionH relativeFrom="column">
                  <wp:posOffset>3819525</wp:posOffset>
                </wp:positionH>
                <wp:positionV relativeFrom="paragraph">
                  <wp:posOffset>10159</wp:posOffset>
                </wp:positionV>
                <wp:extent cx="1428750" cy="904875"/>
                <wp:effectExtent l="0" t="38100" r="76200" b="28575"/>
                <wp:wrapNone/>
                <wp:docPr id="46" name="Connector: Elbow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0" cy="904875"/>
                        </a:xfrm>
                        <a:prstGeom prst="bentConnector3">
                          <a:avLst>
                            <a:gd name="adj1" fmla="val 10068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22AF0" id="Connector: Elbow 46" o:spid="_x0000_s1026" type="#_x0000_t34" style="position:absolute;margin-left:300.75pt;margin-top:.8pt;width:112.5pt;height:71.25pt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" adj="21748" strokecolor="#4579b8 [3044]">
                <v:stroke endarrow="block"/>
              </v:shape>
            </w:pict>
          </mc:Fallback>
        </mc:AlternateContent>
      </w:r>
      <w:r w:rsidR="007D4DBE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DCFF6B5" wp14:editId="4C380BE5">
                <wp:simplePos x="0" y="0"/>
                <wp:positionH relativeFrom="column">
                  <wp:posOffset>3638550</wp:posOffset>
                </wp:positionH>
                <wp:positionV relativeFrom="paragraph">
                  <wp:posOffset>9525</wp:posOffset>
                </wp:positionV>
                <wp:extent cx="2133600" cy="1524000"/>
                <wp:effectExtent l="0" t="38100" r="95250" b="19050"/>
                <wp:wrapNone/>
                <wp:docPr id="48" name="Connector: Elbow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3600" cy="1524000"/>
                        </a:xfrm>
                        <a:prstGeom prst="bentConnector3">
                          <a:avLst>
                            <a:gd name="adj1" fmla="val 10133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F34B52" id="Connector: Elbow 48" o:spid="_x0000_s1026" type="#_x0000_t34" style="position:absolute;margin-left:286.5pt;margin-top:.75pt;width:168pt;height:120pt;flip:y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" adj="21889" strokecolor="#4579b8 [3044]">
                <v:stroke endarrow="block"/>
              </v:shape>
            </w:pict>
          </mc:Fallback>
        </mc:AlternateContent>
      </w:r>
      <w:r w:rsidR="00EE307D" w:rsidRPr="00D42068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04273E" wp14:editId="5A18D16B">
                <wp:simplePos x="0" y="0"/>
                <wp:positionH relativeFrom="column">
                  <wp:posOffset>1476375</wp:posOffset>
                </wp:positionH>
                <wp:positionV relativeFrom="paragraph">
                  <wp:posOffset>153035</wp:posOffset>
                </wp:positionV>
                <wp:extent cx="2409825" cy="371475"/>
                <wp:effectExtent l="0" t="0" r="28575" b="28575"/>
                <wp:wrapNone/>
                <wp:docPr id="20" name="Flowchart: Alternate Proces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25" cy="371475"/>
                        </a:xfrm>
                        <a:prstGeom prst="flowChartAlternate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496AA" id="Flowchart: Alternate Process 20" o:spid="_x0000_s1026" type="#_x0000_t176" style="position:absolute;margin-left:116.25pt;margin-top:12.05pt;width:189.75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" filled="f" strokecolor="#243f60 [1604]" strokeweight="2pt"/>
            </w:pict>
          </mc:Fallback>
        </mc:AlternateContent>
      </w:r>
    </w:p>
    <w:p w14:paraId="38859B6B" w14:textId="68F3368B" w:rsidR="002D743D" w:rsidRPr="00D42068" w:rsidRDefault="002D743D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  <w:r w:rsidRPr="00D42068">
        <w:rPr>
          <w:rFonts w:ascii="Arial" w:hAnsi="Arial"/>
          <w:noProof/>
        </w:rPr>
        <w:t xml:space="preserve">                                  </w:t>
      </w:r>
      <w:r w:rsidR="00C43D9E">
        <w:rPr>
          <w:rFonts w:ascii="Arial" w:hAnsi="Arial"/>
          <w:noProof/>
        </w:rPr>
        <w:t xml:space="preserve">             </w:t>
      </w:r>
      <w:r w:rsidRPr="00D42068">
        <w:rPr>
          <w:rFonts w:ascii="Arial" w:hAnsi="Arial"/>
          <w:noProof/>
        </w:rPr>
        <w:t xml:space="preserve">  </w:t>
      </w:r>
      <w:r w:rsidR="008E2F48" w:rsidRPr="00D42068">
        <w:rPr>
          <w:rFonts w:ascii="Arial" w:hAnsi="Arial"/>
          <w:noProof/>
        </w:rPr>
        <w:t xml:space="preserve">To check the </w:t>
      </w:r>
      <w:r w:rsidR="00CB7990" w:rsidRPr="00D42068">
        <w:rPr>
          <w:rFonts w:ascii="Arial" w:hAnsi="Arial"/>
          <w:noProof/>
        </w:rPr>
        <w:t xml:space="preserve">whether the </w:t>
      </w:r>
      <w:r w:rsidR="008E2F48" w:rsidRPr="00D42068">
        <w:rPr>
          <w:rFonts w:ascii="Arial" w:hAnsi="Arial"/>
          <w:noProof/>
        </w:rPr>
        <w:t xml:space="preserve">user is </w:t>
      </w:r>
    </w:p>
    <w:p w14:paraId="52A29AE8" w14:textId="01E953F2" w:rsidR="008E2F48" w:rsidRPr="00D42068" w:rsidRDefault="008E2F48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  <w:r w:rsidRPr="00D42068">
        <w:rPr>
          <w:rFonts w:ascii="Arial" w:hAnsi="Arial"/>
          <w:noProof/>
        </w:rPr>
        <w:t xml:space="preserve">                                    </w:t>
      </w:r>
      <w:r w:rsidR="00C43D9E">
        <w:rPr>
          <w:rFonts w:ascii="Arial" w:hAnsi="Arial"/>
          <w:noProof/>
        </w:rPr>
        <w:t xml:space="preserve">           </w:t>
      </w:r>
      <w:r w:rsidRPr="00D42068">
        <w:rPr>
          <w:rFonts w:ascii="Arial" w:hAnsi="Arial"/>
          <w:noProof/>
        </w:rPr>
        <w:t xml:space="preserve"> </w:t>
      </w:r>
      <w:r w:rsidR="00CB7990" w:rsidRPr="00D42068">
        <w:rPr>
          <w:rFonts w:ascii="Arial" w:hAnsi="Arial"/>
          <w:noProof/>
        </w:rPr>
        <w:t>already</w:t>
      </w:r>
      <w:r w:rsidRPr="00D42068">
        <w:rPr>
          <w:rFonts w:ascii="Arial" w:hAnsi="Arial"/>
          <w:noProof/>
        </w:rPr>
        <w:t xml:space="preserve">  </w:t>
      </w:r>
      <w:r w:rsidR="00CB7990" w:rsidRPr="00D42068">
        <w:rPr>
          <w:rFonts w:ascii="Arial" w:hAnsi="Arial"/>
          <w:noProof/>
        </w:rPr>
        <w:t>in the</w:t>
      </w:r>
      <w:r w:rsidRPr="00D42068">
        <w:rPr>
          <w:rFonts w:ascii="Arial" w:hAnsi="Arial"/>
          <w:noProof/>
        </w:rPr>
        <w:t xml:space="preserve"> Person group or not</w:t>
      </w:r>
    </w:p>
    <w:p w14:paraId="41772376" w14:textId="488DDD34" w:rsidR="003D210B" w:rsidRPr="00D42068" w:rsidRDefault="00C43D9E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  <w:r w:rsidRPr="00D42068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ED5D153" wp14:editId="5DC2283F">
                <wp:simplePos x="0" y="0"/>
                <wp:positionH relativeFrom="column">
                  <wp:posOffset>2590800</wp:posOffset>
                </wp:positionH>
                <wp:positionV relativeFrom="paragraph">
                  <wp:posOffset>11430</wp:posOffset>
                </wp:positionV>
                <wp:extent cx="57150" cy="266700"/>
                <wp:effectExtent l="19050" t="0" r="38100" b="38100"/>
                <wp:wrapNone/>
                <wp:docPr id="29" name="Arrow: Dow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2667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B5CF8" id="Arrow: Down 29" o:spid="_x0000_s1026" type="#_x0000_t67" style="position:absolute;margin-left:204pt;margin-top:.9pt;width:4.5pt;height:2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" adj="19286" fillcolor="#4f81bd [3204]" strokecolor="#243f60 [1604]" strokeweight="2pt"/>
            </w:pict>
          </mc:Fallback>
        </mc:AlternateContent>
      </w:r>
    </w:p>
    <w:p w14:paraId="041D277C" w14:textId="6EBBEEDA" w:rsidR="008E2F48" w:rsidRPr="00D42068" w:rsidRDefault="00CE66D8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  <w:r w:rsidRPr="00D42068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9EE8C3" wp14:editId="0526E8F8">
                <wp:simplePos x="0" y="0"/>
                <wp:positionH relativeFrom="column">
                  <wp:posOffset>1548130</wp:posOffset>
                </wp:positionH>
                <wp:positionV relativeFrom="paragraph">
                  <wp:posOffset>118745</wp:posOffset>
                </wp:positionV>
                <wp:extent cx="2266950" cy="266700"/>
                <wp:effectExtent l="0" t="0" r="19050" b="19050"/>
                <wp:wrapNone/>
                <wp:docPr id="22" name="Flowchart: Alternate Proces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266700"/>
                        </a:xfrm>
                        <a:prstGeom prst="flowChartAlternate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BC9A3" id="Flowchart: Alternate Process 22" o:spid="_x0000_s1026" type="#_x0000_t176" style="position:absolute;margin-left:121.9pt;margin-top:9.35pt;width:178.5pt;height:21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" filled="f" strokecolor="#243f60 [1604]" strokeweight="2pt"/>
            </w:pict>
          </mc:Fallback>
        </mc:AlternateContent>
      </w:r>
    </w:p>
    <w:p w14:paraId="66EE75E9" w14:textId="409BBB56" w:rsidR="00624C17" w:rsidRPr="00D42068" w:rsidRDefault="00CB7990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  <w:r w:rsidRPr="00D42068">
        <w:rPr>
          <w:rFonts w:ascii="Arial" w:hAnsi="Arial"/>
          <w:noProof/>
        </w:rPr>
        <w:t xml:space="preserve">                                     </w:t>
      </w:r>
      <w:r w:rsidR="00C43D9E">
        <w:rPr>
          <w:rFonts w:ascii="Arial" w:hAnsi="Arial"/>
          <w:noProof/>
        </w:rPr>
        <w:t xml:space="preserve">            </w:t>
      </w:r>
      <w:r w:rsidR="00624C17" w:rsidRPr="00D42068">
        <w:rPr>
          <w:rFonts w:ascii="Arial" w:hAnsi="Arial"/>
          <w:noProof/>
        </w:rPr>
        <w:t>To check the userId is valid or not</w:t>
      </w:r>
    </w:p>
    <w:p w14:paraId="204D950E" w14:textId="316EB00E" w:rsidR="00281824" w:rsidRPr="00D42068" w:rsidRDefault="00C43D9E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  <w:r w:rsidRPr="00D42068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E3B4F7" wp14:editId="2EA0F1E2">
                <wp:simplePos x="0" y="0"/>
                <wp:positionH relativeFrom="column">
                  <wp:posOffset>2581274</wp:posOffset>
                </wp:positionH>
                <wp:positionV relativeFrom="paragraph">
                  <wp:posOffset>50800</wp:posOffset>
                </wp:positionV>
                <wp:extent cx="45719" cy="238125"/>
                <wp:effectExtent l="19050" t="0" r="31115" b="47625"/>
                <wp:wrapNone/>
                <wp:docPr id="30" name="Arrow: Down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2381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334D5" id="Arrow: Down 30" o:spid="_x0000_s1026" type="#_x0000_t67" style="position:absolute;margin-left:203.25pt;margin-top:4pt;width:3.6pt;height:18.75pt;flip:x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" adj="19526" fillcolor="#4f81bd [3204]" strokecolor="#243f60 [1604]" strokeweight="2pt"/>
            </w:pict>
          </mc:Fallback>
        </mc:AlternateContent>
      </w:r>
    </w:p>
    <w:p w14:paraId="55890FE1" w14:textId="2834979C" w:rsidR="00EE307D" w:rsidRPr="00D42068" w:rsidRDefault="00F7454E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  <w:bookmarkStart w:id="49" w:name="_GoBack"/>
      <w:bookmarkEnd w:id="49"/>
      <w:r w:rsidRPr="00D42068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783506" wp14:editId="40C41636">
                <wp:simplePos x="0" y="0"/>
                <wp:positionH relativeFrom="column">
                  <wp:posOffset>1714500</wp:posOffset>
                </wp:positionH>
                <wp:positionV relativeFrom="paragraph">
                  <wp:posOffset>146685</wp:posOffset>
                </wp:positionV>
                <wp:extent cx="1933575" cy="371475"/>
                <wp:effectExtent l="0" t="0" r="28575" b="28575"/>
                <wp:wrapNone/>
                <wp:docPr id="23" name="Flowchart: Alternate Proces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371475"/>
                        </a:xfrm>
                        <a:prstGeom prst="flowChartAlternate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DBB25" id="Flowchart: Alternate Process 23" o:spid="_x0000_s1026" type="#_x0000_t176" style="position:absolute;margin-left:135pt;margin-top:11.55pt;width:152.25pt;height:29.2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" filled="f" strokecolor="#243f60 [1604]" strokeweight="2pt"/>
            </w:pict>
          </mc:Fallback>
        </mc:AlternateContent>
      </w:r>
    </w:p>
    <w:p w14:paraId="1B3816E9" w14:textId="556BEB74" w:rsidR="000A6857" w:rsidRPr="00D42068" w:rsidRDefault="00B078DF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  <w:r w:rsidRPr="00D42068">
        <w:rPr>
          <w:rFonts w:ascii="Arial" w:hAnsi="Arial"/>
          <w:noProof/>
        </w:rPr>
        <w:t xml:space="preserve">                                      </w:t>
      </w:r>
      <w:r w:rsidR="00C43D9E">
        <w:rPr>
          <w:rFonts w:ascii="Arial" w:hAnsi="Arial"/>
          <w:noProof/>
        </w:rPr>
        <w:t xml:space="preserve">             </w:t>
      </w:r>
      <w:r w:rsidRPr="00D42068">
        <w:rPr>
          <w:rFonts w:ascii="Arial" w:hAnsi="Arial"/>
          <w:noProof/>
        </w:rPr>
        <w:t xml:space="preserve"> </w:t>
      </w:r>
      <w:r w:rsidR="000A6857" w:rsidRPr="00D42068">
        <w:rPr>
          <w:rFonts w:ascii="Arial" w:hAnsi="Arial"/>
          <w:noProof/>
        </w:rPr>
        <w:t xml:space="preserve">Adding </w:t>
      </w:r>
      <w:r w:rsidR="009E0B63" w:rsidRPr="00D42068">
        <w:rPr>
          <w:rFonts w:ascii="Arial" w:hAnsi="Arial"/>
          <w:noProof/>
        </w:rPr>
        <w:t>user into the person</w:t>
      </w:r>
    </w:p>
    <w:p w14:paraId="28CD787D" w14:textId="60E3BCF3" w:rsidR="009E0B63" w:rsidRPr="00D42068" w:rsidRDefault="009E0B63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  <w:r w:rsidRPr="00D42068">
        <w:rPr>
          <w:rFonts w:ascii="Arial" w:hAnsi="Arial"/>
          <w:noProof/>
        </w:rPr>
        <w:t xml:space="preserve">                                  </w:t>
      </w:r>
      <w:r w:rsidR="00B078DF" w:rsidRPr="00D42068">
        <w:rPr>
          <w:rFonts w:ascii="Arial" w:hAnsi="Arial"/>
          <w:noProof/>
        </w:rPr>
        <w:t xml:space="preserve">                 </w:t>
      </w:r>
      <w:r w:rsidR="00C43D9E">
        <w:rPr>
          <w:rFonts w:ascii="Arial" w:hAnsi="Arial"/>
          <w:noProof/>
        </w:rPr>
        <w:t xml:space="preserve">             </w:t>
      </w:r>
      <w:r w:rsidR="00CB56BE" w:rsidRPr="00D42068">
        <w:rPr>
          <w:rFonts w:ascii="Arial" w:hAnsi="Arial"/>
          <w:noProof/>
        </w:rPr>
        <w:t xml:space="preserve">Group </w:t>
      </w:r>
    </w:p>
    <w:p w14:paraId="12369084" w14:textId="5252C6A2" w:rsidR="00AF249E" w:rsidRPr="00D42068" w:rsidRDefault="00AF249E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</w:p>
    <w:p w14:paraId="4C9B14E9" w14:textId="7C813F68" w:rsidR="00AF249E" w:rsidRPr="00D42068" w:rsidRDefault="00AF249E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  <w:r w:rsidRPr="00D42068">
        <w:rPr>
          <w:rFonts w:ascii="Arial" w:hAnsi="Arial"/>
          <w:noProof/>
        </w:rPr>
        <w:t xml:space="preserve">                                       </w:t>
      </w:r>
    </w:p>
    <w:p w14:paraId="5743C13E" w14:textId="6A4DAACC" w:rsidR="001447ED" w:rsidRPr="00D42068" w:rsidRDefault="001447ED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</w:p>
    <w:p w14:paraId="409E4C72" w14:textId="2EC67BE0" w:rsidR="001447ED" w:rsidRPr="00D42068" w:rsidRDefault="001447ED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</w:p>
    <w:p w14:paraId="0F8AFE45" w14:textId="3183DB0B" w:rsidR="001447ED" w:rsidRPr="00D42068" w:rsidRDefault="001447ED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</w:p>
    <w:p w14:paraId="2A7709F7" w14:textId="1A19589A" w:rsidR="001447ED" w:rsidRPr="00D42068" w:rsidRDefault="001447ED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</w:p>
    <w:p w14:paraId="5968D66C" w14:textId="354D86F6" w:rsidR="001447ED" w:rsidRPr="00D42068" w:rsidRDefault="001447ED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</w:p>
    <w:p w14:paraId="7A3F5026" w14:textId="08697488" w:rsidR="001447ED" w:rsidRPr="00D42068" w:rsidRDefault="001447ED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</w:p>
    <w:p w14:paraId="50A8452B" w14:textId="6D104944" w:rsidR="001447ED" w:rsidRPr="00D42068" w:rsidRDefault="001447ED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</w:p>
    <w:p w14:paraId="24D7A5B9" w14:textId="2D2622EF" w:rsidR="001447ED" w:rsidRPr="00D42068" w:rsidRDefault="001447ED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</w:p>
    <w:p w14:paraId="2B16EFFC" w14:textId="77777777" w:rsidR="009675B3" w:rsidRPr="00D42068" w:rsidRDefault="009675B3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</w:p>
    <w:p w14:paraId="5B3C8158" w14:textId="04A906AE" w:rsidR="001447ED" w:rsidRDefault="001447ED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</w:p>
    <w:p w14:paraId="6371EDDE" w14:textId="3CA353CF" w:rsidR="00F7454E" w:rsidRDefault="00F7454E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</w:p>
    <w:p w14:paraId="60D2F374" w14:textId="77777777" w:rsidR="00F7454E" w:rsidRPr="00D42068" w:rsidRDefault="00F7454E" w:rsidP="00605EA4">
      <w:pPr>
        <w:autoSpaceDE w:val="0"/>
        <w:autoSpaceDN w:val="0"/>
        <w:spacing w:line="276" w:lineRule="auto"/>
        <w:jc w:val="both"/>
        <w:rPr>
          <w:rFonts w:ascii="Arial" w:hAnsi="Arial"/>
          <w:noProof/>
        </w:rPr>
      </w:pPr>
    </w:p>
    <w:p w14:paraId="27F85599" w14:textId="76959398" w:rsidR="001E13E4" w:rsidRPr="00D42068" w:rsidRDefault="00537472" w:rsidP="000B6873">
      <w:pPr>
        <w:pStyle w:val="Heading1"/>
        <w:numPr>
          <w:ilvl w:val="0"/>
          <w:numId w:val="4"/>
        </w:numPr>
        <w:rPr>
          <w:rFonts w:ascii="Arial" w:hAnsi="Arial" w:cs="Arial"/>
        </w:rPr>
      </w:pPr>
      <w:bookmarkStart w:id="50" w:name="_Toc20197180"/>
      <w:r w:rsidRPr="00D42068">
        <w:rPr>
          <w:rFonts w:ascii="Arial" w:hAnsi="Arial" w:cs="Arial"/>
        </w:rPr>
        <w:lastRenderedPageBreak/>
        <w:t>Use case details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50"/>
    </w:p>
    <w:p w14:paraId="7CF897B5" w14:textId="4610C1C9" w:rsidR="00943B45" w:rsidRPr="00D42068" w:rsidRDefault="00943B45" w:rsidP="00943B45">
      <w:pPr>
        <w:rPr>
          <w:rFonts w:ascii="Arial" w:hAnsi="Arial"/>
          <w:lang w:val="en-GB"/>
        </w:rPr>
      </w:pPr>
    </w:p>
    <w:p w14:paraId="67E105BE" w14:textId="495AFC82" w:rsidR="00D17559" w:rsidRPr="008D7045" w:rsidRDefault="006A3AE7" w:rsidP="008D7045">
      <w:pPr>
        <w:jc w:val="both"/>
        <w:rPr>
          <w:rFonts w:ascii="Arial" w:hAnsi="Arial"/>
          <w:color w:val="000000"/>
          <w:sz w:val="18"/>
          <w:szCs w:val="18"/>
        </w:rPr>
      </w:pPr>
      <w:r w:rsidRPr="00D42068">
        <w:rPr>
          <w:rFonts w:ascii="Arial" w:eastAsia="Calibri" w:hAnsi="Arial"/>
        </w:rPr>
        <w:t xml:space="preserve">This use case involves in </w:t>
      </w:r>
      <w:r w:rsidR="008D7045" w:rsidRPr="00D42068">
        <w:rPr>
          <w:rFonts w:ascii="Arial" w:hAnsi="Arial"/>
          <w:color w:val="000000"/>
          <w:sz w:val="18"/>
          <w:szCs w:val="18"/>
        </w:rPr>
        <w:t>Adding the user into the respective group base on the user request</w:t>
      </w:r>
    </w:p>
    <w:p w14:paraId="3EA64821" w14:textId="72016D84" w:rsidR="00E52E35" w:rsidRPr="00D42068" w:rsidRDefault="00E52E35" w:rsidP="00076E03">
      <w:pPr>
        <w:autoSpaceDE w:val="0"/>
        <w:autoSpaceDN w:val="0"/>
        <w:spacing w:line="276" w:lineRule="auto"/>
        <w:ind w:left="720"/>
        <w:jc w:val="both"/>
        <w:rPr>
          <w:rFonts w:ascii="Arial" w:eastAsia="Calibri" w:hAnsi="Arial"/>
          <w:b/>
          <w:i/>
          <w:u w:val="single"/>
        </w:rPr>
      </w:pPr>
    </w:p>
    <w:p w14:paraId="0C29E85E" w14:textId="4381AC3D" w:rsidR="008E6B64" w:rsidRPr="00D42068" w:rsidRDefault="00456EF2" w:rsidP="004A1CB3">
      <w:pPr>
        <w:autoSpaceDE w:val="0"/>
        <w:autoSpaceDN w:val="0"/>
        <w:spacing w:line="276" w:lineRule="auto"/>
        <w:ind w:left="720"/>
        <w:jc w:val="both"/>
        <w:rPr>
          <w:rFonts w:ascii="Arial" w:eastAsia="Calibri" w:hAnsi="Arial"/>
        </w:rPr>
      </w:pPr>
      <w:r w:rsidRPr="00D42068">
        <w:rPr>
          <w:rFonts w:ascii="Arial" w:eastAsia="Calibri" w:hAnsi="Arial"/>
          <w:b/>
          <w:i/>
          <w:u w:val="single"/>
        </w:rPr>
        <w:t>Business Role</w:t>
      </w:r>
      <w:r w:rsidR="004561B3" w:rsidRPr="00D42068">
        <w:rPr>
          <w:rFonts w:ascii="Arial" w:eastAsia="Calibri" w:hAnsi="Arial"/>
        </w:rPr>
        <w:t>:</w:t>
      </w:r>
    </w:p>
    <w:p w14:paraId="3EC4117A" w14:textId="77777777" w:rsidR="00E52E35" w:rsidRPr="00D42068" w:rsidRDefault="00E52E35" w:rsidP="004A1CB3">
      <w:pPr>
        <w:autoSpaceDE w:val="0"/>
        <w:autoSpaceDN w:val="0"/>
        <w:spacing w:line="276" w:lineRule="auto"/>
        <w:ind w:left="720"/>
        <w:jc w:val="both"/>
        <w:rPr>
          <w:rFonts w:ascii="Arial" w:eastAsia="Calibri" w:hAnsi="Arial"/>
        </w:rPr>
      </w:pPr>
    </w:p>
    <w:tbl>
      <w:tblPr>
        <w:tblW w:w="8870" w:type="dxa"/>
        <w:jc w:val="center"/>
        <w:tblLook w:val="04A0" w:firstRow="1" w:lastRow="0" w:firstColumn="1" w:lastColumn="0" w:noHBand="0" w:noVBand="1"/>
      </w:tblPr>
      <w:tblGrid>
        <w:gridCol w:w="2407"/>
        <w:gridCol w:w="6463"/>
      </w:tblGrid>
      <w:tr w:rsidR="00D42068" w:rsidRPr="00D42068" w14:paraId="3E0DF353" w14:textId="77777777" w:rsidTr="0085791E">
        <w:trPr>
          <w:trHeight w:val="226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F390F" w14:textId="77777777" w:rsidR="008E6B64" w:rsidRPr="00D42068" w:rsidRDefault="008E6B64" w:rsidP="0085791E">
            <w:pPr>
              <w:jc w:val="center"/>
              <w:rPr>
                <w:rFonts w:ascii="Arial" w:hAnsi="Arial"/>
                <w:b/>
                <w:bCs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b/>
                <w:bCs/>
                <w:color w:val="000000"/>
                <w:sz w:val="22"/>
                <w:szCs w:val="22"/>
              </w:rPr>
              <w:t>Use Case -Details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CAFB8" w14:textId="77777777" w:rsidR="008E6B64" w:rsidRPr="00D42068" w:rsidRDefault="008E6B64" w:rsidP="0085791E">
            <w:pPr>
              <w:jc w:val="center"/>
              <w:rPr>
                <w:rFonts w:ascii="Arial" w:hAnsi="Arial"/>
                <w:b/>
                <w:bCs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D42068" w:rsidRPr="00D42068" w14:paraId="0BB23D00" w14:textId="77777777" w:rsidTr="0085791E">
        <w:trPr>
          <w:trHeight w:val="226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3C7A97" w14:textId="77777777" w:rsidR="0011651F" w:rsidRPr="00D42068" w:rsidRDefault="0011651F" w:rsidP="0011651F">
            <w:pPr>
              <w:rPr>
                <w:rFonts w:ascii="Arial" w:hAnsi="Arial"/>
                <w:bCs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18"/>
                <w:szCs w:val="18"/>
              </w:rPr>
              <w:t>Trigger Type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37B89E" w14:textId="37B2CAC8" w:rsidR="0011651F" w:rsidRPr="00D42068" w:rsidRDefault="000E3143" w:rsidP="0011651F">
            <w:pPr>
              <w:rPr>
                <w:rFonts w:ascii="Arial" w:hAnsi="Arial"/>
                <w:bCs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18"/>
                <w:szCs w:val="18"/>
              </w:rPr>
              <w:t>SME Assisted</w:t>
            </w:r>
            <w:r w:rsidR="00853C5C" w:rsidRPr="00D42068">
              <w:rPr>
                <w:rFonts w:ascii="Arial" w:hAnsi="Arial"/>
                <w:color w:val="000000"/>
                <w:sz w:val="18"/>
                <w:szCs w:val="18"/>
              </w:rPr>
              <w:t xml:space="preserve"> / ITSM </w:t>
            </w:r>
          </w:p>
        </w:tc>
      </w:tr>
      <w:tr w:rsidR="007C7151" w:rsidRPr="00D42068" w14:paraId="668EAF69" w14:textId="77777777" w:rsidTr="004561B3">
        <w:trPr>
          <w:trHeight w:val="226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DAD3F0" w14:textId="77777777" w:rsidR="008E6B64" w:rsidRPr="00D42068" w:rsidRDefault="008E6B64" w:rsidP="00456EF2">
            <w:pPr>
              <w:rPr>
                <w:rFonts w:ascii="Arial" w:hAnsi="Arial"/>
                <w:color w:val="000000"/>
                <w:sz w:val="18"/>
                <w:szCs w:val="18"/>
              </w:rPr>
            </w:pPr>
            <w:r w:rsidRPr="00D42068">
              <w:rPr>
                <w:rFonts w:ascii="Arial" w:hAnsi="Arial"/>
                <w:color w:val="000000"/>
                <w:sz w:val="18"/>
                <w:szCs w:val="18"/>
              </w:rPr>
              <w:t>Use Case - Title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016BBB" w14:textId="05BFFECB" w:rsidR="008E6B64" w:rsidRPr="00D42068" w:rsidRDefault="00C651C0" w:rsidP="00456EF2">
            <w:pPr>
              <w:rPr>
                <w:rFonts w:ascii="Arial" w:hAnsi="Arial"/>
                <w:color w:val="000000"/>
                <w:sz w:val="18"/>
                <w:szCs w:val="18"/>
              </w:rPr>
            </w:pPr>
            <w:r w:rsidRPr="00D42068">
              <w:rPr>
                <w:rFonts w:ascii="Arial" w:hAnsi="Arial"/>
                <w:color w:val="000000"/>
                <w:sz w:val="18"/>
                <w:szCs w:val="18"/>
              </w:rPr>
              <w:t xml:space="preserve">PR </w:t>
            </w:r>
            <w:proofErr w:type="spellStart"/>
            <w:r w:rsidRPr="00D42068">
              <w:rPr>
                <w:rFonts w:ascii="Arial" w:hAnsi="Arial"/>
                <w:color w:val="000000"/>
                <w:sz w:val="18"/>
                <w:szCs w:val="18"/>
              </w:rPr>
              <w:t>CostCenter</w:t>
            </w:r>
            <w:proofErr w:type="spellEnd"/>
            <w:r w:rsidRPr="00D42068">
              <w:rPr>
                <w:rFonts w:ascii="Arial" w:hAnsi="Arial"/>
                <w:color w:val="000000"/>
                <w:sz w:val="18"/>
                <w:szCs w:val="18"/>
              </w:rPr>
              <w:t xml:space="preserve"> Issue</w:t>
            </w:r>
          </w:p>
        </w:tc>
      </w:tr>
      <w:tr w:rsidR="00D42068" w:rsidRPr="00D42068" w14:paraId="3D176BE7" w14:textId="77777777" w:rsidTr="004561B3">
        <w:trPr>
          <w:trHeight w:val="226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C3E1E" w14:textId="77777777" w:rsidR="008E6B64" w:rsidRPr="00D42068" w:rsidRDefault="008E6B64" w:rsidP="00456EF2">
            <w:pPr>
              <w:rPr>
                <w:rFonts w:ascii="Arial" w:hAnsi="Arial"/>
                <w:color w:val="000000"/>
                <w:sz w:val="18"/>
                <w:szCs w:val="18"/>
              </w:rPr>
            </w:pPr>
            <w:r w:rsidRPr="00D42068">
              <w:rPr>
                <w:rFonts w:ascii="Arial" w:hAnsi="Arial"/>
                <w:color w:val="000000"/>
                <w:sz w:val="18"/>
                <w:szCs w:val="18"/>
              </w:rPr>
              <w:t>Use Case Description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17B8C0" w14:textId="373C8519" w:rsidR="00142F5B" w:rsidRPr="00D42068" w:rsidRDefault="00C651C0" w:rsidP="00456EF2">
            <w:pPr>
              <w:rPr>
                <w:rFonts w:ascii="Arial" w:hAnsi="Arial"/>
                <w:color w:val="000000"/>
                <w:sz w:val="18"/>
                <w:szCs w:val="18"/>
              </w:rPr>
            </w:pPr>
            <w:r w:rsidRPr="00D42068">
              <w:rPr>
                <w:rFonts w:ascii="Arial" w:hAnsi="Arial"/>
                <w:color w:val="000000"/>
                <w:sz w:val="18"/>
                <w:szCs w:val="18"/>
              </w:rPr>
              <w:t xml:space="preserve">Adding the user into the respective group base on the </w:t>
            </w:r>
            <w:r w:rsidR="007C7151" w:rsidRPr="00D42068">
              <w:rPr>
                <w:rFonts w:ascii="Arial" w:hAnsi="Arial"/>
                <w:color w:val="000000"/>
                <w:sz w:val="18"/>
                <w:szCs w:val="18"/>
              </w:rPr>
              <w:t>user request</w:t>
            </w:r>
          </w:p>
        </w:tc>
      </w:tr>
      <w:tr w:rsidR="00D42068" w:rsidRPr="00D42068" w14:paraId="0004A9EC" w14:textId="77777777" w:rsidTr="0085791E">
        <w:trPr>
          <w:trHeight w:val="226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341B4" w14:textId="77777777" w:rsidR="008E6B64" w:rsidRPr="00D42068" w:rsidRDefault="008E6B64" w:rsidP="00456EF2">
            <w:pPr>
              <w:rPr>
                <w:rFonts w:ascii="Arial" w:hAnsi="Arial"/>
                <w:color w:val="000000"/>
                <w:sz w:val="18"/>
                <w:szCs w:val="18"/>
              </w:rPr>
            </w:pPr>
            <w:r w:rsidRPr="00D42068">
              <w:rPr>
                <w:rFonts w:ascii="Arial" w:hAnsi="Arial"/>
                <w:color w:val="000000"/>
                <w:sz w:val="18"/>
                <w:szCs w:val="18"/>
              </w:rPr>
              <w:t>Effort savings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C667E" w14:textId="0CF34350" w:rsidR="008E6B64" w:rsidRPr="00D42068" w:rsidRDefault="000462B8" w:rsidP="0085791E">
            <w:pPr>
              <w:rPr>
                <w:rFonts w:ascii="Arial" w:hAnsi="Arial"/>
                <w:color w:val="000000"/>
                <w:sz w:val="18"/>
                <w:szCs w:val="18"/>
              </w:rPr>
            </w:pPr>
            <w:r w:rsidRPr="00D42068">
              <w:rPr>
                <w:rFonts w:ascii="Arial" w:hAnsi="Arial"/>
                <w:color w:val="000000"/>
                <w:sz w:val="18"/>
                <w:szCs w:val="18"/>
              </w:rPr>
              <w:t xml:space="preserve"> </w:t>
            </w:r>
            <w:r w:rsidR="008D7045">
              <w:rPr>
                <w:rFonts w:ascii="Arial" w:hAnsi="Arial"/>
                <w:color w:val="000000"/>
                <w:sz w:val="18"/>
                <w:szCs w:val="18"/>
              </w:rPr>
              <w:t>1</w:t>
            </w:r>
            <w:r w:rsidR="0085791E" w:rsidRPr="00D42068">
              <w:rPr>
                <w:rFonts w:ascii="Arial" w:hAnsi="Arial"/>
                <w:color w:val="000000"/>
                <w:sz w:val="18"/>
                <w:szCs w:val="18"/>
              </w:rPr>
              <w:t>h</w:t>
            </w:r>
            <w:r w:rsidR="008E6B64" w:rsidRPr="00D42068">
              <w:rPr>
                <w:rFonts w:ascii="Arial" w:hAnsi="Arial"/>
                <w:color w:val="000000"/>
                <w:sz w:val="18"/>
                <w:szCs w:val="18"/>
              </w:rPr>
              <w:t>ours</w:t>
            </w:r>
            <w:r w:rsidR="00230C03" w:rsidRPr="00D42068">
              <w:rPr>
                <w:rFonts w:ascii="Arial" w:hAnsi="Arial"/>
                <w:color w:val="000000"/>
                <w:sz w:val="18"/>
                <w:szCs w:val="18"/>
              </w:rPr>
              <w:t xml:space="preserve"> </w:t>
            </w:r>
          </w:p>
        </w:tc>
      </w:tr>
    </w:tbl>
    <w:p w14:paraId="2939CA65" w14:textId="580620EF" w:rsidR="00D01C6C" w:rsidRPr="00D42068" w:rsidRDefault="00957A75" w:rsidP="00977540">
      <w:pPr>
        <w:pStyle w:val="Heading1"/>
        <w:numPr>
          <w:ilvl w:val="1"/>
          <w:numId w:val="4"/>
        </w:numPr>
        <w:ind w:left="1095"/>
        <w:rPr>
          <w:rFonts w:ascii="Arial" w:hAnsi="Arial" w:cs="Arial"/>
        </w:rPr>
      </w:pPr>
      <w:bookmarkStart w:id="51" w:name="_Toc460574046"/>
      <w:bookmarkStart w:id="52" w:name="_Toc460574566"/>
      <w:bookmarkStart w:id="53" w:name="_Toc460575143"/>
      <w:bookmarkStart w:id="54" w:name="_Toc20197181"/>
      <w:r w:rsidRPr="00D42068">
        <w:rPr>
          <w:rFonts w:ascii="Arial" w:hAnsi="Arial" w:cs="Arial"/>
        </w:rPr>
        <w:t>Steps Involved</w:t>
      </w:r>
      <w:bookmarkEnd w:id="51"/>
      <w:bookmarkEnd w:id="52"/>
      <w:bookmarkEnd w:id="53"/>
      <w:bookmarkEnd w:id="54"/>
    </w:p>
    <w:p w14:paraId="29165BC3" w14:textId="77777777" w:rsidR="00605EA4" w:rsidRPr="00D42068" w:rsidRDefault="00605EA4">
      <w:pPr>
        <w:pStyle w:val="Heading1"/>
        <w:rPr>
          <w:rFonts w:ascii="Arial" w:hAnsi="Arial" w:cs="Arial"/>
        </w:rPr>
      </w:pPr>
      <w:bookmarkStart w:id="55" w:name="_Toc20197182"/>
      <w:bookmarkStart w:id="56" w:name="_Toc460574047"/>
      <w:bookmarkStart w:id="57" w:name="_Toc460574567"/>
      <w:bookmarkStart w:id="58" w:name="_Toc460575144"/>
      <w:r w:rsidRPr="00D42068">
        <w:rPr>
          <w:rFonts w:ascii="Arial" w:hAnsi="Arial" w:cs="Arial"/>
        </w:rPr>
        <w:t>Action Details</w:t>
      </w:r>
      <w:bookmarkEnd w:id="55"/>
    </w:p>
    <w:p w14:paraId="59CAFDDD" w14:textId="77777777" w:rsidR="00605EA4" w:rsidRPr="00D42068" w:rsidRDefault="00605EA4" w:rsidP="00605EA4">
      <w:pPr>
        <w:rPr>
          <w:rFonts w:ascii="Arial" w:eastAsia="Calibri" w:hAnsi="Arial"/>
        </w:rPr>
      </w:pPr>
    </w:p>
    <w:p w14:paraId="5B79DFB3" w14:textId="77777777" w:rsidR="00605EA4" w:rsidRPr="00D42068" w:rsidRDefault="00605EA4" w:rsidP="00605EA4">
      <w:pPr>
        <w:rPr>
          <w:rFonts w:ascii="Arial" w:eastAsia="Calibri" w:hAnsi="Arial"/>
        </w:rPr>
      </w:pPr>
    </w:p>
    <w:tbl>
      <w:tblPr>
        <w:tblW w:w="5436" w:type="pct"/>
        <w:tblLayout w:type="fixed"/>
        <w:tblLook w:val="04A0" w:firstRow="1" w:lastRow="0" w:firstColumn="1" w:lastColumn="0" w:noHBand="0" w:noVBand="1"/>
      </w:tblPr>
      <w:tblGrid>
        <w:gridCol w:w="2606"/>
        <w:gridCol w:w="2519"/>
        <w:gridCol w:w="1712"/>
        <w:gridCol w:w="899"/>
        <w:gridCol w:w="2429"/>
      </w:tblGrid>
      <w:tr w:rsidR="0001589F" w:rsidRPr="00D42068" w14:paraId="7B5261D7" w14:textId="77777777" w:rsidTr="0001589F">
        <w:trPr>
          <w:trHeight w:val="798"/>
        </w:trPr>
        <w:tc>
          <w:tcPr>
            <w:tcW w:w="1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vAlign w:val="center"/>
            <w:hideMark/>
          </w:tcPr>
          <w:p w14:paraId="6D87BCC0" w14:textId="77777777" w:rsidR="00CF289B" w:rsidRPr="00D42068" w:rsidRDefault="00CF289B" w:rsidP="003D6668">
            <w:pPr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D42068">
              <w:rPr>
                <w:rFonts w:ascii="Arial" w:hAnsi="Arial"/>
                <w:b/>
                <w:bCs/>
                <w:color w:val="FFFFFF"/>
                <w:sz w:val="28"/>
                <w:szCs w:val="28"/>
                <w:lang w:val="en-GB"/>
              </w:rPr>
              <w:t>Action Name</w:t>
            </w: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vAlign w:val="center"/>
            <w:hideMark/>
          </w:tcPr>
          <w:p w14:paraId="0B611314" w14:textId="77777777" w:rsidR="00CF289B" w:rsidRPr="00D42068" w:rsidRDefault="00CF289B" w:rsidP="003D6668">
            <w:pPr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D42068">
              <w:rPr>
                <w:rFonts w:ascii="Arial" w:hAnsi="Arial"/>
                <w:b/>
                <w:bCs/>
                <w:color w:val="FFFFFF"/>
                <w:sz w:val="28"/>
                <w:szCs w:val="28"/>
                <w:lang w:val="en-GB"/>
              </w:rPr>
              <w:t>Input Parameters</w:t>
            </w:r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vAlign w:val="center"/>
            <w:hideMark/>
          </w:tcPr>
          <w:p w14:paraId="2625AD86" w14:textId="77777777" w:rsidR="00CF289B" w:rsidRPr="00D42068" w:rsidRDefault="00CF289B" w:rsidP="003D6668">
            <w:pPr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D42068">
              <w:rPr>
                <w:rFonts w:ascii="Arial" w:hAnsi="Arial"/>
                <w:b/>
                <w:bCs/>
                <w:color w:val="FFFFFF"/>
                <w:sz w:val="28"/>
                <w:szCs w:val="28"/>
                <w:lang w:val="en-GB"/>
              </w:rPr>
              <w:t>Mandatory/Optional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vAlign w:val="center"/>
            <w:hideMark/>
          </w:tcPr>
          <w:p w14:paraId="0E7EBD8E" w14:textId="77777777" w:rsidR="00CF289B" w:rsidRPr="00D42068" w:rsidRDefault="00CF289B" w:rsidP="003D6668">
            <w:pPr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D42068">
              <w:rPr>
                <w:rFonts w:ascii="Arial" w:hAnsi="Arial"/>
                <w:b/>
                <w:bCs/>
                <w:color w:val="FFFFFF"/>
                <w:sz w:val="28"/>
                <w:szCs w:val="28"/>
                <w:lang w:val="en-GB"/>
              </w:rPr>
              <w:t>Type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vAlign w:val="center"/>
            <w:hideMark/>
          </w:tcPr>
          <w:p w14:paraId="2F3ABC31" w14:textId="77777777" w:rsidR="00CF289B" w:rsidRPr="00D42068" w:rsidRDefault="00CF289B" w:rsidP="003D6668">
            <w:pPr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D42068">
              <w:rPr>
                <w:rFonts w:ascii="Arial" w:hAnsi="Arial"/>
                <w:b/>
                <w:bCs/>
                <w:color w:val="FFFFFF"/>
                <w:sz w:val="28"/>
                <w:szCs w:val="28"/>
                <w:lang w:val="en-GB"/>
              </w:rPr>
              <w:t>Explicit/ Implicit</w:t>
            </w:r>
          </w:p>
        </w:tc>
      </w:tr>
      <w:tr w:rsidR="0001589F" w:rsidRPr="00D42068" w14:paraId="5AB8EB53" w14:textId="77777777" w:rsidTr="0001589F">
        <w:trPr>
          <w:trHeight w:val="319"/>
        </w:trPr>
        <w:tc>
          <w:tcPr>
            <w:tcW w:w="128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CA1134F" w14:textId="77777777" w:rsidR="00CF289B" w:rsidRPr="00D42068" w:rsidRDefault="00ED45F4" w:rsidP="00ED45F4">
            <w:pPr>
              <w:rPr>
                <w:rFonts w:ascii="Arial" w:hAnsi="Arial"/>
                <w:b/>
                <w:bCs/>
                <w:color w:val="00AEEF"/>
                <w:shd w:val="clear" w:color="auto" w:fill="F5F5F5"/>
              </w:rPr>
            </w:pPr>
            <w:proofErr w:type="spellStart"/>
            <w:r w:rsidRPr="00D42068">
              <w:rPr>
                <w:rFonts w:ascii="Arial" w:hAnsi="Arial"/>
                <w:b/>
                <w:bCs/>
                <w:color w:val="00AEEF"/>
                <w:shd w:val="clear" w:color="auto" w:fill="F5F5F5"/>
              </w:rPr>
              <w:t>CostCenterPollingAction</w:t>
            </w:r>
            <w:proofErr w:type="spellEnd"/>
          </w:p>
          <w:p w14:paraId="56886338" w14:textId="1B063CE6" w:rsidR="008553ED" w:rsidRPr="00D42068" w:rsidRDefault="008553ED" w:rsidP="00ED45F4">
            <w:pPr>
              <w:rPr>
                <w:rFonts w:ascii="Arial" w:hAnsi="Arial"/>
                <w:b/>
                <w:bCs/>
                <w:color w:val="00AEEF"/>
                <w:shd w:val="clear" w:color="auto" w:fill="F5F5F5"/>
              </w:rPr>
            </w:pPr>
            <w:r w:rsidRPr="00D42068">
              <w:rPr>
                <w:rFonts w:ascii="Arial" w:hAnsi="Arial"/>
              </w:rPr>
              <w:br/>
            </w:r>
            <w:r w:rsidR="00F522AA" w:rsidRPr="00D42068">
              <w:rPr>
                <w:rFonts w:ascii="Arial" w:hAnsi="Arial"/>
                <w:b/>
                <w:bCs/>
                <w:color w:val="00AEEF"/>
                <w:shd w:val="clear" w:color="auto" w:fill="F5F5F5"/>
              </w:rPr>
              <w:t xml:space="preserve">Action Id </w:t>
            </w:r>
            <w:r w:rsidR="00DD4C9A" w:rsidRPr="00D42068">
              <w:rPr>
                <w:rFonts w:ascii="Arial" w:hAnsi="Arial"/>
                <w:b/>
                <w:bCs/>
                <w:color w:val="00AEEF"/>
                <w:shd w:val="clear" w:color="auto" w:fill="F5F5F5"/>
              </w:rPr>
              <w:t>–</w:t>
            </w:r>
            <w:r w:rsidR="00F522AA" w:rsidRPr="00D42068">
              <w:rPr>
                <w:rFonts w:ascii="Arial" w:hAnsi="Arial"/>
                <w:b/>
                <w:bCs/>
                <w:color w:val="00AEEF"/>
                <w:shd w:val="clear" w:color="auto" w:fill="F5F5F5"/>
              </w:rPr>
              <w:t xml:space="preserve"> </w:t>
            </w:r>
            <w:r w:rsidRPr="00D42068">
              <w:rPr>
                <w:rFonts w:ascii="Arial" w:hAnsi="Arial"/>
                <w:b/>
                <w:bCs/>
                <w:color w:val="00AEEF"/>
                <w:shd w:val="clear" w:color="auto" w:fill="F5F5F5"/>
              </w:rPr>
              <w:t>100834</w:t>
            </w:r>
          </w:p>
          <w:p w14:paraId="22805E3B" w14:textId="7D1A07AC" w:rsidR="00DD4C9A" w:rsidRPr="00D42068" w:rsidRDefault="00DD4C9A" w:rsidP="00ED45F4">
            <w:pPr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b/>
                <w:bCs/>
                <w:color w:val="00AEEF"/>
                <w:shd w:val="clear" w:color="auto" w:fill="F5F5F5"/>
              </w:rPr>
              <w:t>Derived</w:t>
            </w:r>
          </w:p>
        </w:tc>
        <w:tc>
          <w:tcPr>
            <w:tcW w:w="12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1ABD148" w14:textId="48661EDD" w:rsidR="00CF289B" w:rsidRPr="00D42068" w:rsidRDefault="00F522AA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Cust</w:t>
            </w:r>
            <w:r w:rsidR="00F3100F" w:rsidRPr="00D42068">
              <w:rPr>
                <w:rFonts w:ascii="Arial" w:hAnsi="Arial"/>
                <w:color w:val="000000"/>
                <w:sz w:val="22"/>
                <w:szCs w:val="22"/>
              </w:rPr>
              <w:t>omer Email ID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887473" w14:textId="77777777" w:rsidR="00CF289B" w:rsidRPr="00D42068" w:rsidRDefault="00CF289B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8E82995" w14:textId="77777777" w:rsidR="00CF289B" w:rsidRPr="00D42068" w:rsidRDefault="00CF289B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D900FBF" w14:textId="42330F6B" w:rsidR="00CF289B" w:rsidRPr="00D42068" w:rsidRDefault="00DD47D2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Implicit</w:t>
            </w:r>
          </w:p>
        </w:tc>
      </w:tr>
      <w:tr w:rsidR="0001589F" w:rsidRPr="00D42068" w14:paraId="336B347E" w14:textId="77777777" w:rsidTr="0001589F">
        <w:trPr>
          <w:trHeight w:val="319"/>
        </w:trPr>
        <w:tc>
          <w:tcPr>
            <w:tcW w:w="128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28C04C" w14:textId="77777777" w:rsidR="00CF289B" w:rsidRPr="00D42068" w:rsidRDefault="00CF289B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D65E1B9" w14:textId="78B1434A" w:rsidR="00CF289B" w:rsidRPr="00D42068" w:rsidRDefault="00DD47D2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Default User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91664D" w14:textId="77777777" w:rsidR="00CF289B" w:rsidRPr="00D42068" w:rsidRDefault="00CF289B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D0E7E9F" w14:textId="77777777" w:rsidR="00CF289B" w:rsidRPr="00D42068" w:rsidRDefault="00CF289B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1C941F" w14:textId="77777777" w:rsidR="00CF289B" w:rsidRPr="00D42068" w:rsidRDefault="00CF289B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Explicit</w:t>
            </w:r>
          </w:p>
        </w:tc>
      </w:tr>
      <w:tr w:rsidR="0001589F" w:rsidRPr="00D42068" w14:paraId="19CBC18F" w14:textId="77777777" w:rsidTr="0001589F">
        <w:trPr>
          <w:trHeight w:val="319"/>
        </w:trPr>
        <w:tc>
          <w:tcPr>
            <w:tcW w:w="128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98756" w14:textId="77777777" w:rsidR="00CF289B" w:rsidRPr="00D42068" w:rsidRDefault="00CF289B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859C59B" w14:textId="318693E2" w:rsidR="00CF289B" w:rsidRPr="00D42068" w:rsidRDefault="00562C02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Assigned group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FEC392" w14:textId="77777777" w:rsidR="00CF289B" w:rsidRPr="00D42068" w:rsidRDefault="00CF289B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A1800C" w14:textId="77777777" w:rsidR="00CF289B" w:rsidRPr="00D42068" w:rsidRDefault="00CF289B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BA1530" w14:textId="77777777" w:rsidR="00CF289B" w:rsidRPr="00D42068" w:rsidRDefault="00CF289B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Explicit</w:t>
            </w:r>
          </w:p>
        </w:tc>
      </w:tr>
      <w:tr w:rsidR="0001589F" w:rsidRPr="00D42068" w14:paraId="4C9B96EA" w14:textId="77777777" w:rsidTr="0001589F">
        <w:trPr>
          <w:trHeight w:val="319"/>
        </w:trPr>
        <w:tc>
          <w:tcPr>
            <w:tcW w:w="128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D4CBD" w14:textId="77777777" w:rsidR="00CF289B" w:rsidRPr="00D42068" w:rsidRDefault="00CF289B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705B492" w14:textId="25CCEA98" w:rsidR="00CF289B" w:rsidRPr="00D42068" w:rsidRDefault="00336110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Customer Login ID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ED0A92" w14:textId="77777777" w:rsidR="00CF289B" w:rsidRPr="00D42068" w:rsidRDefault="00CF289B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0BB7275" w14:textId="77777777" w:rsidR="00CF289B" w:rsidRPr="00D42068" w:rsidRDefault="00CF289B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222D03D" w14:textId="77777777" w:rsidR="00CF289B" w:rsidRPr="00D42068" w:rsidRDefault="00CF289B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Implicit</w:t>
            </w:r>
          </w:p>
        </w:tc>
      </w:tr>
      <w:tr w:rsidR="0001589F" w:rsidRPr="00D42068" w14:paraId="070EF85F" w14:textId="77777777" w:rsidTr="0001589F">
        <w:trPr>
          <w:trHeight w:val="319"/>
        </w:trPr>
        <w:tc>
          <w:tcPr>
            <w:tcW w:w="1282" w:type="pct"/>
            <w:vMerge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7F97849" w14:textId="77777777" w:rsidR="00CF289B" w:rsidRPr="00D42068" w:rsidRDefault="00CF289B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8843DE" w14:textId="6E746AB4" w:rsidR="00CF289B" w:rsidRPr="00D42068" w:rsidRDefault="004F2B07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Ticket Limit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A049BA" w14:textId="77777777" w:rsidR="00CF289B" w:rsidRPr="00D42068" w:rsidRDefault="00CF289B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39599C" w14:textId="77777777" w:rsidR="00CF289B" w:rsidRPr="00D42068" w:rsidRDefault="00CF289B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12F8506" w14:textId="294C93CF" w:rsidR="00D872BB" w:rsidRPr="00D42068" w:rsidRDefault="00CF289B" w:rsidP="00D872BB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Explicit</w:t>
            </w:r>
          </w:p>
        </w:tc>
      </w:tr>
      <w:tr w:rsidR="0001589F" w:rsidRPr="00D42068" w14:paraId="2529E788" w14:textId="77777777" w:rsidTr="0001589F">
        <w:trPr>
          <w:trHeight w:val="319"/>
        </w:trPr>
        <w:tc>
          <w:tcPr>
            <w:tcW w:w="1282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A7C95BD" w14:textId="77777777" w:rsidR="00066F2A" w:rsidRPr="00D42068" w:rsidRDefault="00066F2A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8892411" w14:textId="09B9526C" w:rsidR="00066F2A" w:rsidRPr="00D42068" w:rsidRDefault="006A046A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Status</w:t>
            </w:r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03960B1" w14:textId="1DAB9A58" w:rsidR="00066F2A" w:rsidRPr="00D42068" w:rsidRDefault="006D01E8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43F28D7" w14:textId="2413BDB2" w:rsidR="00066F2A" w:rsidRPr="00D42068" w:rsidRDefault="006D01E8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760E7EF8" w14:textId="71FBF8C7" w:rsidR="00066F2A" w:rsidRPr="00D42068" w:rsidRDefault="00000713" w:rsidP="00D872BB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Explicit</w:t>
            </w:r>
          </w:p>
        </w:tc>
      </w:tr>
      <w:tr w:rsidR="0001589F" w:rsidRPr="00D42068" w14:paraId="666378FE" w14:textId="77777777" w:rsidTr="0001589F">
        <w:trPr>
          <w:trHeight w:val="319"/>
        </w:trPr>
        <w:tc>
          <w:tcPr>
            <w:tcW w:w="1282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6AB45AA" w14:textId="77777777" w:rsidR="0073501E" w:rsidRPr="00D42068" w:rsidRDefault="0073501E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39C6DD1" w14:textId="2D1EE629" w:rsidR="0073501E" w:rsidRPr="00D42068" w:rsidRDefault="005F1F9A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Source Id</w:t>
            </w:r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32DA359" w14:textId="5B4CF31D" w:rsidR="0073501E" w:rsidRPr="00D42068" w:rsidRDefault="006D01E8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8E05E8E" w14:textId="24611B0D" w:rsidR="0073501E" w:rsidRPr="00D42068" w:rsidRDefault="006D01E8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42984387" w14:textId="3EE7873D" w:rsidR="0073501E" w:rsidRPr="00D42068" w:rsidRDefault="005F1F9A" w:rsidP="00D872BB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Implicit</w:t>
            </w:r>
          </w:p>
        </w:tc>
      </w:tr>
      <w:tr w:rsidR="0001589F" w:rsidRPr="00D42068" w14:paraId="00B7678A" w14:textId="77777777" w:rsidTr="0001589F">
        <w:trPr>
          <w:trHeight w:val="319"/>
        </w:trPr>
        <w:tc>
          <w:tcPr>
            <w:tcW w:w="1282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AC98C59" w14:textId="77777777" w:rsidR="0073501E" w:rsidRPr="00D42068" w:rsidRDefault="0073501E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119FA7C" w14:textId="2FA6F79B" w:rsidR="0073501E" w:rsidRPr="00D42068" w:rsidRDefault="005F1F9A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CAB642D" w14:textId="321794E0" w:rsidR="0073501E" w:rsidRPr="00D42068" w:rsidRDefault="006D01E8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62EF93A" w14:textId="3C577CD7" w:rsidR="0073501E" w:rsidRPr="00D42068" w:rsidRDefault="006D01E8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31BE89C" w14:textId="6F401FB5" w:rsidR="0073501E" w:rsidRPr="00D42068" w:rsidRDefault="005F1F9A" w:rsidP="00D872BB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Implicit</w:t>
            </w:r>
          </w:p>
        </w:tc>
      </w:tr>
      <w:tr w:rsidR="0001589F" w:rsidRPr="00D42068" w14:paraId="3515192E" w14:textId="77777777" w:rsidTr="0001589F">
        <w:trPr>
          <w:trHeight w:val="319"/>
        </w:trPr>
        <w:tc>
          <w:tcPr>
            <w:tcW w:w="1282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4DB87C0" w14:textId="77777777" w:rsidR="006A046A" w:rsidRPr="00D42068" w:rsidRDefault="006A046A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74F372FD" w14:textId="67F01ACD" w:rsidR="006A046A" w:rsidRPr="00D42068" w:rsidRDefault="00E34085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Assignment Group</w:t>
            </w:r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A8F547D" w14:textId="4DB71A15" w:rsidR="006A046A" w:rsidRPr="00D42068" w:rsidRDefault="006D01E8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7A90D90" w14:textId="035D2A03" w:rsidR="006A046A" w:rsidRPr="00D42068" w:rsidRDefault="006D01E8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B7A1219" w14:textId="4865163F" w:rsidR="006A046A" w:rsidRPr="00D42068" w:rsidRDefault="00E34085" w:rsidP="00D872BB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Implicit</w:t>
            </w:r>
          </w:p>
        </w:tc>
      </w:tr>
      <w:tr w:rsidR="0001589F" w:rsidRPr="00D42068" w14:paraId="19298F75" w14:textId="77777777" w:rsidTr="0001589F">
        <w:trPr>
          <w:trHeight w:val="319"/>
        </w:trPr>
        <w:tc>
          <w:tcPr>
            <w:tcW w:w="1282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B559D37" w14:textId="77777777" w:rsidR="006A046A" w:rsidRPr="00D42068" w:rsidRDefault="006A046A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5E7D0ED6" w14:textId="0E27B003" w:rsidR="006A046A" w:rsidRPr="00D42068" w:rsidRDefault="00FF41FF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7EAF08FF" w14:textId="04708720" w:rsidR="006A046A" w:rsidRPr="00D42068" w:rsidRDefault="006D01E8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BF91600" w14:textId="282169C4" w:rsidR="006A046A" w:rsidRPr="00D42068" w:rsidRDefault="006D01E8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DCDBF1D" w14:textId="695239DD" w:rsidR="006A046A" w:rsidRPr="00D42068" w:rsidRDefault="00E34085" w:rsidP="00D872BB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Implicit</w:t>
            </w:r>
          </w:p>
        </w:tc>
      </w:tr>
      <w:tr w:rsidR="0001589F" w:rsidRPr="00D42068" w14:paraId="1E17E3E6" w14:textId="77777777" w:rsidTr="0001589F">
        <w:trPr>
          <w:trHeight w:val="319"/>
        </w:trPr>
        <w:tc>
          <w:tcPr>
            <w:tcW w:w="1282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685D283" w14:textId="77777777" w:rsidR="00FF41FF" w:rsidRPr="00D42068" w:rsidRDefault="00FF41FF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46E9C20F" w14:textId="24B6839A" w:rsidR="00FF41FF" w:rsidRPr="00D42068" w:rsidRDefault="009C2470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Date Filter</w:t>
            </w:r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0C68475" w14:textId="4ED803B7" w:rsidR="00FF41FF" w:rsidRPr="00D42068" w:rsidRDefault="009C2470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AD4292A" w14:textId="5046ADA5" w:rsidR="00FF41FF" w:rsidRPr="00D42068" w:rsidRDefault="009C2470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83BEDA0" w14:textId="08D82FFF" w:rsidR="00FF41FF" w:rsidRPr="00D42068" w:rsidRDefault="00634D1E" w:rsidP="00D872BB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Explicit</w:t>
            </w:r>
          </w:p>
        </w:tc>
      </w:tr>
      <w:tr w:rsidR="0001589F" w:rsidRPr="00D42068" w14:paraId="284B0BE1" w14:textId="77777777" w:rsidTr="0001589F">
        <w:trPr>
          <w:trHeight w:val="319"/>
        </w:trPr>
        <w:tc>
          <w:tcPr>
            <w:tcW w:w="1282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03BC97E" w14:textId="77777777" w:rsidR="00FF41FF" w:rsidRPr="00D42068" w:rsidRDefault="00FF41FF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0ADCEA0" w14:textId="2B374EB9" w:rsidR="00FF41FF" w:rsidRPr="00D42068" w:rsidRDefault="00634D1E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proofErr w:type="spellStart"/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SourceUniqueNo</w:t>
            </w:r>
            <w:proofErr w:type="spellEnd"/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46DCA086" w14:textId="1E25D570" w:rsidR="00FF41FF" w:rsidRPr="00D42068" w:rsidRDefault="00634D1E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9070AB3" w14:textId="3B61E945" w:rsidR="00FF41FF" w:rsidRPr="00D42068" w:rsidRDefault="00634D1E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E323C96" w14:textId="3BCF56EB" w:rsidR="00FF41FF" w:rsidRPr="00D42068" w:rsidRDefault="00790A2A" w:rsidP="00D872BB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proofErr w:type="spellStart"/>
            <w:r w:rsidRPr="00D42068">
              <w:rPr>
                <w:rFonts w:ascii="Arial" w:hAnsi="Arial"/>
                <w:color w:val="000000"/>
                <w:sz w:val="22"/>
                <w:szCs w:val="22"/>
              </w:rPr>
              <w:t>Implict</w:t>
            </w:r>
            <w:proofErr w:type="spellEnd"/>
          </w:p>
        </w:tc>
      </w:tr>
      <w:tr w:rsidR="0001589F" w:rsidRPr="00D42068" w14:paraId="23C58356" w14:textId="77777777" w:rsidTr="0001589F">
        <w:trPr>
          <w:trHeight w:val="319"/>
        </w:trPr>
        <w:tc>
          <w:tcPr>
            <w:tcW w:w="1282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5DEA42B" w14:textId="77777777" w:rsidR="00790A2A" w:rsidRPr="00D42068" w:rsidRDefault="00790A2A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94CBAF8" w14:textId="27A93F6F" w:rsidR="00790A2A" w:rsidRPr="00D42068" w:rsidRDefault="00725731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Ticket Status</w:t>
            </w:r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FADA285" w14:textId="607C88EE" w:rsidR="00790A2A" w:rsidRPr="00D42068" w:rsidRDefault="00790A2A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340ADC6" w14:textId="304C4C5E" w:rsidR="00790A2A" w:rsidRPr="00D42068" w:rsidRDefault="00790A2A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3573628" w14:textId="5D889B6D" w:rsidR="00790A2A" w:rsidRPr="00D42068" w:rsidRDefault="00725731" w:rsidP="00D872BB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Implicit</w:t>
            </w:r>
          </w:p>
        </w:tc>
      </w:tr>
      <w:tr w:rsidR="0001589F" w:rsidRPr="00D42068" w14:paraId="0024C287" w14:textId="77777777" w:rsidTr="0001589F">
        <w:trPr>
          <w:trHeight w:val="319"/>
        </w:trPr>
        <w:tc>
          <w:tcPr>
            <w:tcW w:w="1282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0982EB9" w14:textId="77777777" w:rsidR="00790A2A" w:rsidRPr="00D42068" w:rsidRDefault="00790A2A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794556AE" w14:textId="039F48E4" w:rsidR="00790A2A" w:rsidRPr="00D42068" w:rsidRDefault="00725731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Poll Interval</w:t>
            </w:r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741B4B7E" w14:textId="249DFEA9" w:rsidR="00790A2A" w:rsidRPr="00D42068" w:rsidRDefault="00790A2A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562C0B65" w14:textId="7A1A919B" w:rsidR="00790A2A" w:rsidRPr="00D42068" w:rsidRDefault="00790A2A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72BE0DCF" w14:textId="44A2A16C" w:rsidR="00790A2A" w:rsidRPr="00D42068" w:rsidRDefault="00725731" w:rsidP="00D872BB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Explicit</w:t>
            </w:r>
          </w:p>
        </w:tc>
      </w:tr>
      <w:tr w:rsidR="0001589F" w:rsidRPr="00D42068" w14:paraId="132F761F" w14:textId="77777777" w:rsidTr="0001589F">
        <w:trPr>
          <w:trHeight w:val="319"/>
        </w:trPr>
        <w:tc>
          <w:tcPr>
            <w:tcW w:w="1282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A5B575C" w14:textId="77777777" w:rsidR="00725731" w:rsidRPr="00D42068" w:rsidRDefault="00725731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D334348" w14:textId="6094A435" w:rsidR="00725731" w:rsidRPr="00D42068" w:rsidRDefault="00794205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Owner Id</w:t>
            </w:r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2A8F959" w14:textId="30864088" w:rsidR="00725731" w:rsidRPr="00D42068" w:rsidRDefault="00725731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47729D27" w14:textId="5DA98ECC" w:rsidR="00725731" w:rsidRPr="00D42068" w:rsidRDefault="00725731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303C87F" w14:textId="3350374A" w:rsidR="00725731" w:rsidRPr="00D42068" w:rsidRDefault="00794205" w:rsidP="00D872BB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Implicit</w:t>
            </w:r>
          </w:p>
        </w:tc>
      </w:tr>
      <w:tr w:rsidR="0001589F" w:rsidRPr="00D42068" w14:paraId="1AFD1931" w14:textId="77777777" w:rsidTr="0001589F">
        <w:trPr>
          <w:trHeight w:val="319"/>
        </w:trPr>
        <w:tc>
          <w:tcPr>
            <w:tcW w:w="1282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F9B8BB" w14:textId="77777777" w:rsidR="00725731" w:rsidRPr="00D42068" w:rsidRDefault="00725731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C30A44A" w14:textId="5CDC0733" w:rsidR="00725731" w:rsidRPr="00D42068" w:rsidRDefault="00794205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Policy Time</w:t>
            </w:r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11B9A3A" w14:textId="296664B2" w:rsidR="00725731" w:rsidRPr="00D42068" w:rsidRDefault="00725731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AF879EA" w14:textId="4CD80C10" w:rsidR="00725731" w:rsidRPr="00D42068" w:rsidRDefault="00725731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969CD7D" w14:textId="14F27414" w:rsidR="00725731" w:rsidRPr="00D42068" w:rsidRDefault="00794205" w:rsidP="00D872BB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proofErr w:type="spellStart"/>
            <w:r w:rsidRPr="00D42068">
              <w:rPr>
                <w:rFonts w:ascii="Arial" w:hAnsi="Arial"/>
                <w:color w:val="000000"/>
                <w:sz w:val="22"/>
                <w:szCs w:val="22"/>
              </w:rPr>
              <w:t>Auto_Mapped</w:t>
            </w:r>
            <w:proofErr w:type="spellEnd"/>
          </w:p>
        </w:tc>
      </w:tr>
      <w:tr w:rsidR="0001589F" w:rsidRPr="00D42068" w14:paraId="6C45C16C" w14:textId="77777777" w:rsidTr="0001589F">
        <w:trPr>
          <w:trHeight w:val="319"/>
        </w:trPr>
        <w:tc>
          <w:tcPr>
            <w:tcW w:w="1282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C7C161E" w14:textId="77777777" w:rsidR="00FF41FF" w:rsidRPr="00D42068" w:rsidRDefault="00FF41FF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F697B26" w14:textId="5593BE5E" w:rsidR="00FF41FF" w:rsidRPr="00D42068" w:rsidRDefault="00D968D8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proofErr w:type="spellStart"/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SourceCreated</w:t>
            </w:r>
            <w:proofErr w:type="spellEnd"/>
            <w:r w:rsidRPr="00D42068">
              <w:rPr>
                <w:rFonts w:ascii="Arial" w:hAnsi="Arial"/>
                <w:color w:val="000000"/>
                <w:sz w:val="22"/>
                <w:szCs w:val="22"/>
              </w:rPr>
              <w:t xml:space="preserve"> Date</w:t>
            </w:r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CA6638E" w14:textId="5C3F57F5" w:rsidR="00FF41FF" w:rsidRPr="00D42068" w:rsidRDefault="00790A2A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56461713" w14:textId="6850D0E1" w:rsidR="00FF41FF" w:rsidRPr="00D42068" w:rsidRDefault="00790A2A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59F02199" w14:textId="425B89D4" w:rsidR="00FF41FF" w:rsidRPr="00D42068" w:rsidRDefault="00D968D8" w:rsidP="00D872BB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Implicit</w:t>
            </w:r>
          </w:p>
        </w:tc>
      </w:tr>
      <w:tr w:rsidR="0001589F" w:rsidRPr="00D42068" w14:paraId="5DAF3696" w14:textId="77777777" w:rsidTr="0001589F">
        <w:trPr>
          <w:trHeight w:val="319"/>
        </w:trPr>
        <w:tc>
          <w:tcPr>
            <w:tcW w:w="1282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C5A9F5A" w14:textId="77777777" w:rsidR="00FF41FF" w:rsidRPr="00D42068" w:rsidRDefault="00FF41FF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BA01F3B" w14:textId="37E2AB0E" w:rsidR="00FF41FF" w:rsidRPr="00D42068" w:rsidRDefault="00D968D8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Poll Delay</w:t>
            </w:r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8DAE49C" w14:textId="051E458C" w:rsidR="00FF41FF" w:rsidRPr="00D42068" w:rsidRDefault="00790A2A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0812E22" w14:textId="7F6A4564" w:rsidR="00FF41FF" w:rsidRPr="00D42068" w:rsidRDefault="00790A2A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6D392AF" w14:textId="25C68B46" w:rsidR="00FF41FF" w:rsidRPr="00D42068" w:rsidRDefault="00D968D8" w:rsidP="00D872BB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Implicit</w:t>
            </w:r>
          </w:p>
        </w:tc>
      </w:tr>
      <w:tr w:rsidR="0001589F" w:rsidRPr="00D42068" w14:paraId="1D2E2052" w14:textId="77777777" w:rsidTr="0001589F">
        <w:trPr>
          <w:trHeight w:val="319"/>
        </w:trPr>
        <w:tc>
          <w:tcPr>
            <w:tcW w:w="1282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597C8AD" w14:textId="77777777" w:rsidR="00F16031" w:rsidRPr="00D42068" w:rsidRDefault="00F16031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5AFA9DBE" w14:textId="6D2056AC" w:rsidR="00F16031" w:rsidRPr="00D42068" w:rsidRDefault="00566694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Incident Type</w:t>
            </w:r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5B825677" w14:textId="50BFB4AD" w:rsidR="00F16031" w:rsidRPr="00D42068" w:rsidRDefault="00F203AE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23C0845" w14:textId="26AC188C" w:rsidR="00F16031" w:rsidRPr="00D42068" w:rsidRDefault="00F203AE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44160E44" w14:textId="45590FFC" w:rsidR="00F16031" w:rsidRPr="00D42068" w:rsidRDefault="00566694" w:rsidP="00D872BB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Implicit</w:t>
            </w:r>
          </w:p>
        </w:tc>
      </w:tr>
      <w:tr w:rsidR="0001589F" w:rsidRPr="00D42068" w14:paraId="3CFB4C1F" w14:textId="77777777" w:rsidTr="0001589F">
        <w:trPr>
          <w:trHeight w:val="319"/>
        </w:trPr>
        <w:tc>
          <w:tcPr>
            <w:tcW w:w="1282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C75B192" w14:textId="77777777" w:rsidR="00F16031" w:rsidRPr="00D42068" w:rsidRDefault="00F16031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A2A0050" w14:textId="318F9E87" w:rsidR="00F16031" w:rsidRPr="00D42068" w:rsidRDefault="00B123C4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proofErr w:type="spellStart"/>
            <w:r w:rsidRPr="00D42068">
              <w:rPr>
                <w:rFonts w:ascii="Arial" w:hAnsi="Arial"/>
                <w:color w:val="000000"/>
                <w:sz w:val="22"/>
                <w:szCs w:val="22"/>
              </w:rPr>
              <w:t>CIIdentifier</w:t>
            </w:r>
            <w:proofErr w:type="spellEnd"/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85AC17A" w14:textId="65832404" w:rsidR="00F16031" w:rsidRPr="00D42068" w:rsidRDefault="00F203AE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CBD1294" w14:textId="33367745" w:rsidR="00F16031" w:rsidRPr="00D42068" w:rsidRDefault="00F203AE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C7E8685" w14:textId="3ECB6AAE" w:rsidR="00F16031" w:rsidRPr="00D42068" w:rsidRDefault="00B123C4" w:rsidP="00D872BB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Explicit</w:t>
            </w:r>
          </w:p>
        </w:tc>
      </w:tr>
      <w:tr w:rsidR="0001589F" w:rsidRPr="00D42068" w14:paraId="447ECB33" w14:textId="77777777" w:rsidTr="0001589F">
        <w:trPr>
          <w:trHeight w:val="319"/>
        </w:trPr>
        <w:tc>
          <w:tcPr>
            <w:tcW w:w="1282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B304DDC" w14:textId="77777777" w:rsidR="00977540" w:rsidRPr="00D42068" w:rsidRDefault="00977540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727E597" w14:textId="1AAD2265" w:rsidR="00977540" w:rsidRPr="00D42068" w:rsidRDefault="00B123C4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Default CI</w:t>
            </w:r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09F7E4A" w14:textId="73099F1E" w:rsidR="00977540" w:rsidRPr="00D42068" w:rsidRDefault="00F203AE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1BCABB6" w14:textId="4B8A65B0" w:rsidR="00977540" w:rsidRPr="00D42068" w:rsidRDefault="00F203AE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5E141BE3" w14:textId="030E730D" w:rsidR="00977540" w:rsidRPr="00D42068" w:rsidRDefault="00566694" w:rsidP="00D872BB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Explicit</w:t>
            </w:r>
          </w:p>
        </w:tc>
      </w:tr>
      <w:tr w:rsidR="0001589F" w:rsidRPr="00D42068" w14:paraId="50CA27E0" w14:textId="77777777" w:rsidTr="0001589F">
        <w:trPr>
          <w:trHeight w:val="319"/>
        </w:trPr>
        <w:tc>
          <w:tcPr>
            <w:tcW w:w="12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CBDA4" w14:textId="77777777" w:rsidR="00F203AE" w:rsidRPr="00D42068" w:rsidRDefault="00F203AE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7D54222D" w14:textId="3583EC86" w:rsidR="00F203AE" w:rsidRPr="00D42068" w:rsidRDefault="00F203AE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Keywords</w:t>
            </w:r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FB0243E" w14:textId="7883AA4D" w:rsidR="00F203AE" w:rsidRPr="00D42068" w:rsidRDefault="00F203AE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436B16CB" w14:textId="176BDFB1" w:rsidR="00F203AE" w:rsidRPr="00D42068" w:rsidRDefault="00F203AE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7E565364" w14:textId="597B797F" w:rsidR="00F203AE" w:rsidRPr="00D42068" w:rsidRDefault="00F203AE" w:rsidP="00D872BB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Explicit</w:t>
            </w:r>
          </w:p>
        </w:tc>
      </w:tr>
      <w:tr w:rsidR="0001589F" w:rsidRPr="00D42068" w14:paraId="28251035" w14:textId="77777777" w:rsidTr="0001589F">
        <w:trPr>
          <w:trHeight w:val="421"/>
        </w:trPr>
        <w:tc>
          <w:tcPr>
            <w:tcW w:w="1282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80CB6D5" w14:textId="77777777" w:rsidR="00C35B19" w:rsidRPr="00D42068" w:rsidRDefault="00C35B19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  <w:p w14:paraId="138FCC3A" w14:textId="30090C7E" w:rsidR="00C35B19" w:rsidRPr="00D42068" w:rsidRDefault="006219D3" w:rsidP="003D6668">
            <w:pPr>
              <w:jc w:val="center"/>
              <w:rPr>
                <w:rFonts w:ascii="Arial" w:hAnsi="Arial"/>
                <w:b/>
                <w:bCs/>
                <w:color w:val="00AEEF"/>
                <w:shd w:val="clear" w:color="auto" w:fill="F5F5F5"/>
              </w:rPr>
            </w:pPr>
            <w:proofErr w:type="spellStart"/>
            <w:r w:rsidRPr="00D42068">
              <w:rPr>
                <w:rFonts w:ascii="Arial" w:hAnsi="Arial"/>
                <w:b/>
                <w:bCs/>
                <w:color w:val="00AEEF"/>
                <w:shd w:val="clear" w:color="auto" w:fill="F5F5F5"/>
              </w:rPr>
              <w:t>PR_costCenter_issue_RPA</w:t>
            </w:r>
            <w:proofErr w:type="spellEnd"/>
          </w:p>
          <w:p w14:paraId="6631016F" w14:textId="00C1A042" w:rsidR="006219D3" w:rsidRPr="00D42068" w:rsidRDefault="006219D3" w:rsidP="003D6668">
            <w:pPr>
              <w:jc w:val="center"/>
              <w:rPr>
                <w:rFonts w:ascii="Arial" w:hAnsi="Arial"/>
                <w:b/>
                <w:bCs/>
                <w:color w:val="00AEEF"/>
                <w:shd w:val="clear" w:color="auto" w:fill="F5F5F5"/>
              </w:rPr>
            </w:pPr>
            <w:r w:rsidRPr="00D42068">
              <w:rPr>
                <w:rFonts w:ascii="Arial" w:hAnsi="Arial"/>
                <w:b/>
                <w:bCs/>
                <w:color w:val="00AEEF"/>
                <w:shd w:val="clear" w:color="auto" w:fill="F5F5F5"/>
              </w:rPr>
              <w:t>Action Id- 100976</w:t>
            </w:r>
          </w:p>
          <w:p w14:paraId="1F2DAD31" w14:textId="04DAEBB2" w:rsidR="00C44DDE" w:rsidRPr="00D42068" w:rsidRDefault="00C44DDE" w:rsidP="003D6668">
            <w:pPr>
              <w:jc w:val="center"/>
              <w:rPr>
                <w:rFonts w:ascii="Arial" w:hAnsi="Arial"/>
                <w:b/>
                <w:bCs/>
                <w:color w:val="00AEEF"/>
                <w:shd w:val="clear" w:color="auto" w:fill="F5F5F5"/>
              </w:rPr>
            </w:pPr>
            <w:r w:rsidRPr="00D42068">
              <w:rPr>
                <w:rFonts w:ascii="Arial" w:hAnsi="Arial"/>
                <w:b/>
                <w:bCs/>
                <w:color w:val="00AEEF"/>
                <w:shd w:val="clear" w:color="auto" w:fill="F5F5F5"/>
              </w:rPr>
              <w:t>Base Action</w:t>
            </w:r>
          </w:p>
          <w:p w14:paraId="5D90C50F" w14:textId="4D056454" w:rsidR="00C44DDE" w:rsidRPr="00D42068" w:rsidRDefault="00C44DDE" w:rsidP="003D6668">
            <w:pPr>
              <w:jc w:val="center"/>
              <w:rPr>
                <w:rFonts w:ascii="Arial" w:hAnsi="Arial"/>
                <w:b/>
                <w:bCs/>
                <w:color w:val="00AEEF"/>
                <w:shd w:val="clear" w:color="auto" w:fill="F5F5F5"/>
              </w:rPr>
            </w:pPr>
            <w:r w:rsidRPr="00D42068">
              <w:rPr>
                <w:rFonts w:ascii="Arial" w:hAnsi="Arial"/>
                <w:b/>
                <w:bCs/>
                <w:color w:val="00AEEF"/>
                <w:shd w:val="clear" w:color="auto" w:fill="F5F5F5"/>
              </w:rPr>
              <w:t>Action Id- 100977</w:t>
            </w:r>
          </w:p>
          <w:p w14:paraId="62E6BD9C" w14:textId="02F23555" w:rsidR="00C44DDE" w:rsidRPr="00D42068" w:rsidRDefault="00C44DDE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b/>
                <w:bCs/>
                <w:color w:val="00AEEF"/>
                <w:shd w:val="clear" w:color="auto" w:fill="F5F5F5"/>
              </w:rPr>
              <w:t>Derived Action</w:t>
            </w:r>
          </w:p>
          <w:p w14:paraId="593C6147" w14:textId="77777777" w:rsidR="00C35B19" w:rsidRPr="00D42068" w:rsidRDefault="00C35B19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  <w:p w14:paraId="75F25FF9" w14:textId="77777777" w:rsidR="00C35B19" w:rsidRPr="00D42068" w:rsidRDefault="00C35B19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  <w:p w14:paraId="7F2D9DF8" w14:textId="7812532D" w:rsidR="00C35B19" w:rsidRPr="00D42068" w:rsidRDefault="00C35B19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4123971" w14:textId="3D652D07" w:rsidR="00C35B19" w:rsidRPr="00D42068" w:rsidRDefault="00502C35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proofErr w:type="spellStart"/>
            <w:r w:rsidRPr="00D42068">
              <w:rPr>
                <w:rFonts w:ascii="Arial" w:hAnsi="Arial"/>
                <w:color w:val="000000"/>
                <w:sz w:val="22"/>
                <w:szCs w:val="22"/>
              </w:rPr>
              <w:t>cmd</w:t>
            </w:r>
            <w:proofErr w:type="spellEnd"/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A3271C1" w14:textId="06B670AE" w:rsidR="00C35B19" w:rsidRPr="00D42068" w:rsidRDefault="00EE4581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C42BA74" w14:textId="11127C66" w:rsidR="00C35B19" w:rsidRPr="00D42068" w:rsidRDefault="00EE4581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46F7B69A" w14:textId="6A19DF20" w:rsidR="00C35B19" w:rsidRPr="00D42068" w:rsidRDefault="00EE4581" w:rsidP="00D872BB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Explicit</w:t>
            </w:r>
          </w:p>
        </w:tc>
      </w:tr>
      <w:tr w:rsidR="0001589F" w:rsidRPr="00D42068" w14:paraId="0182654E" w14:textId="77777777" w:rsidTr="0001589F">
        <w:trPr>
          <w:trHeight w:val="360"/>
        </w:trPr>
        <w:tc>
          <w:tcPr>
            <w:tcW w:w="128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0CC5C3" w14:textId="77777777" w:rsidR="00C35B19" w:rsidRPr="00D42068" w:rsidRDefault="00C35B19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B0BA7CE" w14:textId="2EDDDA08" w:rsidR="00C35B19" w:rsidRPr="00D42068" w:rsidRDefault="00E51360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49314BC6" w14:textId="200D7AA9" w:rsidR="00C35B19" w:rsidRPr="00D42068" w:rsidRDefault="00EE4581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334BEC7" w14:textId="0D3B1DD0" w:rsidR="00C35B19" w:rsidRPr="00D42068" w:rsidRDefault="00EE4581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9879596" w14:textId="48AD32D5" w:rsidR="00C35B19" w:rsidRPr="00D42068" w:rsidRDefault="00E51360" w:rsidP="00D872BB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Explicit</w:t>
            </w:r>
          </w:p>
        </w:tc>
      </w:tr>
      <w:tr w:rsidR="0001589F" w:rsidRPr="00D42068" w14:paraId="294364EB" w14:textId="77777777" w:rsidTr="0001589F">
        <w:trPr>
          <w:trHeight w:val="315"/>
        </w:trPr>
        <w:tc>
          <w:tcPr>
            <w:tcW w:w="128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073910" w14:textId="77777777" w:rsidR="00C35B19" w:rsidRPr="00D42068" w:rsidRDefault="00C35B19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124F94D" w14:textId="4B7E88E2" w:rsidR="00C35B19" w:rsidRPr="00D42068" w:rsidRDefault="000F01E0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Level</w:t>
            </w:r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527CB452" w14:textId="402768C1" w:rsidR="00C35B19" w:rsidRPr="00D42068" w:rsidRDefault="00EE4581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51E9438" w14:textId="2FF3765A" w:rsidR="00C35B19" w:rsidRPr="00D42068" w:rsidRDefault="00EE4581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5128E76F" w14:textId="28F9A62B" w:rsidR="00C35B19" w:rsidRPr="00D42068" w:rsidRDefault="00C83698" w:rsidP="00D872BB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Explicit</w:t>
            </w:r>
          </w:p>
        </w:tc>
      </w:tr>
      <w:tr w:rsidR="0001589F" w:rsidRPr="00D42068" w14:paraId="1D0AEF98" w14:textId="77777777" w:rsidTr="0001589F">
        <w:trPr>
          <w:trHeight w:val="330"/>
        </w:trPr>
        <w:tc>
          <w:tcPr>
            <w:tcW w:w="128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09F3B6D" w14:textId="77777777" w:rsidR="00C35B19" w:rsidRPr="00D42068" w:rsidRDefault="00C35B19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7B7ABDA" w14:textId="2E94EBFC" w:rsidR="00C35B19" w:rsidRPr="00D42068" w:rsidRDefault="000F01E0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proofErr w:type="spellStart"/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SiteId</w:t>
            </w:r>
            <w:proofErr w:type="spellEnd"/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4C48895C" w14:textId="42EA9944" w:rsidR="00C35B19" w:rsidRPr="00D42068" w:rsidRDefault="00EE4581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5CA6CFC" w14:textId="2A10209B" w:rsidR="00C35B19" w:rsidRPr="00D42068" w:rsidRDefault="00EE4581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1C3BBDE" w14:textId="220C73D2" w:rsidR="00C35B19" w:rsidRPr="00D42068" w:rsidRDefault="00C83698" w:rsidP="00D872BB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Explicit</w:t>
            </w:r>
          </w:p>
        </w:tc>
      </w:tr>
      <w:tr w:rsidR="0001589F" w:rsidRPr="00D42068" w14:paraId="763AFB3A" w14:textId="77777777" w:rsidTr="0001589F">
        <w:trPr>
          <w:trHeight w:val="300"/>
        </w:trPr>
        <w:tc>
          <w:tcPr>
            <w:tcW w:w="128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3A66172" w14:textId="77777777" w:rsidR="00C35B19" w:rsidRPr="00D42068" w:rsidRDefault="00C35B19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0F516D4" w14:textId="0624512B" w:rsidR="00C35B19" w:rsidRPr="00D42068" w:rsidRDefault="00C83698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proofErr w:type="spellStart"/>
            <w:r w:rsidRPr="00D42068">
              <w:rPr>
                <w:rFonts w:ascii="Arial" w:hAnsi="Arial"/>
                <w:color w:val="000000"/>
                <w:sz w:val="22"/>
                <w:szCs w:val="22"/>
              </w:rPr>
              <w:t>userId</w:t>
            </w:r>
            <w:proofErr w:type="spellEnd"/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5797046" w14:textId="3D06A7C9" w:rsidR="00C35B19" w:rsidRPr="00D42068" w:rsidRDefault="00EE4581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ED4FC2E" w14:textId="47BF9FD8" w:rsidR="00C35B19" w:rsidRPr="00D42068" w:rsidRDefault="00EE4581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BDB46E2" w14:textId="4BB9A72E" w:rsidR="00C35B19" w:rsidRPr="00D42068" w:rsidRDefault="00C83698" w:rsidP="00D872BB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Explicit</w:t>
            </w:r>
          </w:p>
        </w:tc>
      </w:tr>
      <w:tr w:rsidR="0001589F" w:rsidRPr="00D42068" w14:paraId="42DD1526" w14:textId="77777777" w:rsidTr="0001589F">
        <w:trPr>
          <w:trHeight w:val="315"/>
        </w:trPr>
        <w:tc>
          <w:tcPr>
            <w:tcW w:w="1282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176FF" w14:textId="77777777" w:rsidR="00C35B19" w:rsidRPr="00D42068" w:rsidRDefault="00C35B19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A7EBE85" w14:textId="1D40F12C" w:rsidR="00C35B19" w:rsidRPr="00D42068" w:rsidRDefault="00C83698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proofErr w:type="spellStart"/>
            <w:r w:rsidRPr="00D42068">
              <w:rPr>
                <w:rFonts w:ascii="Arial" w:hAnsi="Arial"/>
                <w:color w:val="000000"/>
                <w:sz w:val="22"/>
                <w:szCs w:val="22"/>
              </w:rPr>
              <w:t>costCenter</w:t>
            </w:r>
            <w:proofErr w:type="spellEnd"/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B5FE2C4" w14:textId="435F9AF1" w:rsidR="00C35B19" w:rsidRPr="00D42068" w:rsidRDefault="00EE4581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488B3106" w14:textId="1D63EA87" w:rsidR="00C35B19" w:rsidRPr="00D42068" w:rsidRDefault="00EE4581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EE49962" w14:textId="5E857058" w:rsidR="00C35B19" w:rsidRPr="00D42068" w:rsidRDefault="00C83698" w:rsidP="00D872BB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Explicit</w:t>
            </w:r>
          </w:p>
        </w:tc>
      </w:tr>
      <w:tr w:rsidR="0001589F" w:rsidRPr="00D42068" w14:paraId="65768870" w14:textId="77777777" w:rsidTr="0001589F">
        <w:trPr>
          <w:trHeight w:val="285"/>
        </w:trPr>
        <w:tc>
          <w:tcPr>
            <w:tcW w:w="1282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ACC2F43" w14:textId="493C9152" w:rsidR="00C83698" w:rsidRPr="00D42068" w:rsidRDefault="00CD68AD" w:rsidP="00C83698">
            <w:pPr>
              <w:jc w:val="center"/>
              <w:rPr>
                <w:rFonts w:ascii="Arial" w:hAnsi="Arial"/>
                <w:b/>
                <w:bCs/>
                <w:color w:val="00AEEF"/>
                <w:shd w:val="clear" w:color="auto" w:fill="F5F5F5"/>
              </w:rPr>
            </w:pPr>
            <w:proofErr w:type="spellStart"/>
            <w:r w:rsidRPr="00D42068">
              <w:rPr>
                <w:rFonts w:ascii="Arial" w:hAnsi="Arial"/>
                <w:b/>
                <w:bCs/>
                <w:color w:val="00AEEF"/>
                <w:shd w:val="clear" w:color="auto" w:fill="F5F5F5"/>
              </w:rPr>
              <w:t>pr_costcenter_extract_RPA_output</w:t>
            </w:r>
            <w:proofErr w:type="spellEnd"/>
          </w:p>
          <w:p w14:paraId="339FC205" w14:textId="389F75F4" w:rsidR="00483913" w:rsidRPr="00D42068" w:rsidRDefault="00483913" w:rsidP="00C83698">
            <w:pPr>
              <w:jc w:val="center"/>
              <w:rPr>
                <w:rFonts w:ascii="Arial" w:hAnsi="Arial"/>
                <w:b/>
                <w:bCs/>
                <w:color w:val="00AEEF"/>
                <w:shd w:val="clear" w:color="auto" w:fill="F5F5F5"/>
              </w:rPr>
            </w:pPr>
            <w:r w:rsidRPr="00D42068">
              <w:rPr>
                <w:rFonts w:ascii="Arial" w:hAnsi="Arial"/>
                <w:b/>
                <w:bCs/>
                <w:color w:val="00AEEF"/>
                <w:shd w:val="clear" w:color="auto" w:fill="F5F5F5"/>
              </w:rPr>
              <w:t>Action Id - 100961</w:t>
            </w:r>
          </w:p>
          <w:p w14:paraId="3509A7F0" w14:textId="39892A3B" w:rsidR="00CD68AD" w:rsidRPr="00D42068" w:rsidRDefault="00CD68AD" w:rsidP="00C8369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b/>
                <w:bCs/>
                <w:color w:val="00AEEF"/>
                <w:shd w:val="clear" w:color="auto" w:fill="F5F5F5"/>
              </w:rPr>
              <w:t>Base Action</w:t>
            </w:r>
          </w:p>
          <w:p w14:paraId="163DF36F" w14:textId="77777777" w:rsidR="00C83698" w:rsidRPr="00D42068" w:rsidRDefault="00C83698" w:rsidP="00C8369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  <w:p w14:paraId="13242B2C" w14:textId="77777777" w:rsidR="00C83698" w:rsidRPr="00D42068" w:rsidRDefault="00C83698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D98E2AA" w14:textId="736B9BB8" w:rsidR="00C83698" w:rsidRPr="00D42068" w:rsidRDefault="00483913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output</w:t>
            </w:r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D3C8FFE" w14:textId="45C7EFFC" w:rsidR="00C83698" w:rsidRPr="00D42068" w:rsidRDefault="00C83698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76CBD0B" w14:textId="1D28F458" w:rsidR="00C83698" w:rsidRPr="00D42068" w:rsidRDefault="00C83698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19D2A8F" w14:textId="010A866D" w:rsidR="00C83698" w:rsidRPr="00D42068" w:rsidRDefault="00483913" w:rsidP="00D872BB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proofErr w:type="spellStart"/>
            <w:r w:rsidRPr="00D42068">
              <w:rPr>
                <w:rFonts w:ascii="Arial" w:hAnsi="Arial"/>
                <w:color w:val="000000"/>
                <w:sz w:val="22"/>
                <w:szCs w:val="22"/>
              </w:rPr>
              <w:t>Auto_Mapped</w:t>
            </w:r>
            <w:proofErr w:type="spellEnd"/>
          </w:p>
        </w:tc>
      </w:tr>
      <w:tr w:rsidR="0001589F" w:rsidRPr="00D42068" w14:paraId="54CDBF3B" w14:textId="77777777" w:rsidTr="0001589F">
        <w:trPr>
          <w:trHeight w:val="285"/>
        </w:trPr>
        <w:tc>
          <w:tcPr>
            <w:tcW w:w="128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089D190" w14:textId="77777777" w:rsidR="00041188" w:rsidRPr="00D42068" w:rsidRDefault="00041188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23943B4" w14:textId="27843DC7" w:rsidR="00041188" w:rsidRPr="00D42068" w:rsidRDefault="00041188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landscape</w:t>
            </w:r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9E70CD2" w14:textId="4B08BFED" w:rsidR="00041188" w:rsidRPr="00D42068" w:rsidRDefault="00041188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FE3ADDD" w14:textId="280AF92B" w:rsidR="00041188" w:rsidRPr="00D42068" w:rsidRDefault="00041188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C91EA14" w14:textId="2E18BE18" w:rsidR="00041188" w:rsidRPr="00D42068" w:rsidRDefault="00041188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Explicit</w:t>
            </w:r>
          </w:p>
        </w:tc>
      </w:tr>
      <w:tr w:rsidR="0001589F" w:rsidRPr="00D42068" w14:paraId="32DAE690" w14:textId="77777777" w:rsidTr="0001589F">
        <w:trPr>
          <w:trHeight w:val="270"/>
        </w:trPr>
        <w:tc>
          <w:tcPr>
            <w:tcW w:w="128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9CE1150" w14:textId="77777777" w:rsidR="00041188" w:rsidRPr="00D42068" w:rsidRDefault="00041188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517B0F5D" w14:textId="020D45B6" w:rsidR="00041188" w:rsidRPr="00D42068" w:rsidRDefault="00041188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Script Path</w:t>
            </w:r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790952CD" w14:textId="67E75150" w:rsidR="00041188" w:rsidRPr="00D42068" w:rsidRDefault="00041188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75BA7183" w14:textId="4805AFD3" w:rsidR="00041188" w:rsidRPr="00D42068" w:rsidRDefault="00041188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CA1B64A" w14:textId="44D3DFAC" w:rsidR="00041188" w:rsidRPr="00D42068" w:rsidRDefault="00041188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Explicit</w:t>
            </w:r>
          </w:p>
        </w:tc>
      </w:tr>
      <w:tr w:rsidR="0001589F" w:rsidRPr="00D42068" w14:paraId="637EA0B0" w14:textId="77777777" w:rsidTr="0001589F">
        <w:trPr>
          <w:trHeight w:val="270"/>
        </w:trPr>
        <w:tc>
          <w:tcPr>
            <w:tcW w:w="1282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3F36F" w14:textId="77777777" w:rsidR="00041188" w:rsidRPr="00D42068" w:rsidRDefault="00041188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51EEA305" w14:textId="38272320" w:rsidR="00041188" w:rsidRPr="00D42068" w:rsidRDefault="00041188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proofErr w:type="spellStart"/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Ssl</w:t>
            </w:r>
            <w:proofErr w:type="spellEnd"/>
            <w:r w:rsidRPr="00D42068">
              <w:rPr>
                <w:rFonts w:ascii="Arial" w:hAnsi="Arial"/>
                <w:color w:val="000000"/>
                <w:sz w:val="22"/>
                <w:szCs w:val="22"/>
              </w:rPr>
              <w:t xml:space="preserve"> Certificate</w:t>
            </w:r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4AF0CB69" w14:textId="775AFF09" w:rsidR="00041188" w:rsidRPr="00D42068" w:rsidRDefault="00041188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2B857C2" w14:textId="1D371D40" w:rsidR="00041188" w:rsidRPr="00D42068" w:rsidRDefault="00041188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450B746F" w14:textId="14F552CE" w:rsidR="00041188" w:rsidRPr="00D42068" w:rsidRDefault="00041188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Explicit</w:t>
            </w:r>
          </w:p>
        </w:tc>
      </w:tr>
      <w:tr w:rsidR="0001589F" w:rsidRPr="00D42068" w14:paraId="58D793FC" w14:textId="77777777" w:rsidTr="0001589F">
        <w:trPr>
          <w:trHeight w:val="252"/>
        </w:trPr>
        <w:tc>
          <w:tcPr>
            <w:tcW w:w="1282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E2A0CC1" w14:textId="63F259FC" w:rsidR="00041188" w:rsidRPr="00D42068" w:rsidRDefault="00041188" w:rsidP="00041188">
            <w:pPr>
              <w:jc w:val="center"/>
              <w:rPr>
                <w:rFonts w:ascii="Arial" w:hAnsi="Arial"/>
                <w:b/>
                <w:bCs/>
                <w:color w:val="00AEEF"/>
                <w:shd w:val="clear" w:color="auto" w:fill="F5F5F5"/>
              </w:rPr>
            </w:pPr>
            <w:r w:rsidRPr="00D42068">
              <w:rPr>
                <w:rFonts w:ascii="Arial" w:hAnsi="Arial"/>
                <w:b/>
                <w:bCs/>
                <w:color w:val="00AEEF"/>
                <w:shd w:val="clear" w:color="auto" w:fill="F5F5F5"/>
              </w:rPr>
              <w:t xml:space="preserve">O365 Send email to </w:t>
            </w:r>
            <w:proofErr w:type="spellStart"/>
            <w:r w:rsidRPr="00D42068">
              <w:rPr>
                <w:rFonts w:ascii="Arial" w:hAnsi="Arial"/>
                <w:b/>
                <w:bCs/>
                <w:color w:val="00AEEF"/>
                <w:shd w:val="clear" w:color="auto" w:fill="F5F5F5"/>
              </w:rPr>
              <w:t>CostCenter</w:t>
            </w:r>
            <w:proofErr w:type="spellEnd"/>
            <w:r w:rsidRPr="00D42068">
              <w:rPr>
                <w:rFonts w:ascii="Arial" w:hAnsi="Arial"/>
                <w:b/>
                <w:bCs/>
                <w:color w:val="00AEEF"/>
                <w:shd w:val="clear" w:color="auto" w:fill="F5F5F5"/>
              </w:rPr>
              <w:t xml:space="preserve"> user</w:t>
            </w:r>
          </w:p>
          <w:p w14:paraId="63731048" w14:textId="3EA4CA6D" w:rsidR="00041188" w:rsidRPr="00D42068" w:rsidRDefault="00041188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b/>
                <w:bCs/>
                <w:color w:val="00AEEF"/>
                <w:shd w:val="clear" w:color="auto" w:fill="F5F5F5"/>
              </w:rPr>
              <w:t>Action Id - 100</w:t>
            </w:r>
            <w:r w:rsidR="00FB31FE" w:rsidRPr="00D42068">
              <w:rPr>
                <w:rFonts w:ascii="Arial" w:hAnsi="Arial"/>
                <w:b/>
                <w:bCs/>
                <w:color w:val="00AEEF"/>
                <w:shd w:val="clear" w:color="auto" w:fill="F5F5F5"/>
              </w:rPr>
              <w:t>966</w:t>
            </w:r>
          </w:p>
          <w:p w14:paraId="23C6C9D3" w14:textId="77777777" w:rsidR="00041188" w:rsidRPr="00D42068" w:rsidRDefault="00041188" w:rsidP="003D666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C3968AA" w14:textId="4021381F" w:rsidR="00041188" w:rsidRPr="00D42068" w:rsidRDefault="00A67709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Subject</w:t>
            </w:r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1710065" w14:textId="3B1B4D25" w:rsidR="00041188" w:rsidRPr="00D42068" w:rsidRDefault="00774E75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47291D33" w14:textId="6AC64C71" w:rsidR="00041188" w:rsidRPr="00D42068" w:rsidRDefault="00774E75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F5206B2" w14:textId="0C6E77ED" w:rsidR="00041188" w:rsidRPr="00D42068" w:rsidRDefault="00A67709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Explicit</w:t>
            </w:r>
          </w:p>
        </w:tc>
      </w:tr>
      <w:tr w:rsidR="0001589F" w:rsidRPr="00D42068" w14:paraId="216C86FD" w14:textId="77777777" w:rsidTr="0001589F">
        <w:trPr>
          <w:trHeight w:val="252"/>
        </w:trPr>
        <w:tc>
          <w:tcPr>
            <w:tcW w:w="1282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E5274B6" w14:textId="77777777" w:rsidR="00A67709" w:rsidRPr="00D42068" w:rsidRDefault="00A67709" w:rsidP="00041188">
            <w:pPr>
              <w:jc w:val="center"/>
              <w:rPr>
                <w:rFonts w:ascii="Arial" w:hAnsi="Arial"/>
                <w:b/>
                <w:bCs/>
                <w:color w:val="00AEEF"/>
                <w:shd w:val="clear" w:color="auto" w:fill="F5F5F5"/>
              </w:rPr>
            </w:pP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C546BD1" w14:textId="7085B714" w:rsidR="00A67709" w:rsidRPr="00D42068" w:rsidRDefault="00A67709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proofErr w:type="spellStart"/>
            <w:r w:rsidRPr="00D42068">
              <w:rPr>
                <w:rFonts w:ascii="Arial" w:hAnsi="Arial"/>
                <w:color w:val="000000"/>
                <w:sz w:val="22"/>
                <w:szCs w:val="22"/>
              </w:rPr>
              <w:t>ReceiverEmailAddress</w:t>
            </w:r>
            <w:proofErr w:type="spellEnd"/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7DB91AF2" w14:textId="216B55D1" w:rsidR="00A67709" w:rsidRPr="00D42068" w:rsidRDefault="00774E75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414BB704" w14:textId="546F6830" w:rsidR="00A67709" w:rsidRPr="00D42068" w:rsidRDefault="00774E75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0B8ED19" w14:textId="2EA66002" w:rsidR="00A67709" w:rsidRPr="00D42068" w:rsidRDefault="00586103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Auto</w:t>
            </w:r>
            <w:r w:rsidR="00707240" w:rsidRPr="00D42068">
              <w:rPr>
                <w:rFonts w:ascii="Arial" w:hAnsi="Arial"/>
                <w:color w:val="000000"/>
                <w:sz w:val="22"/>
                <w:szCs w:val="22"/>
              </w:rPr>
              <w:t>-</w:t>
            </w: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Mapped</w:t>
            </w:r>
          </w:p>
        </w:tc>
      </w:tr>
      <w:tr w:rsidR="0001589F" w:rsidRPr="00D42068" w14:paraId="7C700BA9" w14:textId="77777777" w:rsidTr="0001589F">
        <w:trPr>
          <w:trHeight w:val="252"/>
        </w:trPr>
        <w:tc>
          <w:tcPr>
            <w:tcW w:w="1282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22A0FCA" w14:textId="77777777" w:rsidR="00A67709" w:rsidRPr="00D42068" w:rsidRDefault="00A67709" w:rsidP="00041188">
            <w:pPr>
              <w:jc w:val="center"/>
              <w:rPr>
                <w:rFonts w:ascii="Arial" w:hAnsi="Arial"/>
                <w:b/>
                <w:bCs/>
                <w:color w:val="00AEEF"/>
                <w:shd w:val="clear" w:color="auto" w:fill="F5F5F5"/>
              </w:rPr>
            </w:pP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2AC8CD3" w14:textId="08EB220B" w:rsidR="00A67709" w:rsidRPr="00D42068" w:rsidRDefault="00707240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Body</w:t>
            </w:r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0A36FB2" w14:textId="0ECB9563" w:rsidR="00A67709" w:rsidRPr="00D42068" w:rsidRDefault="00774E75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900A87F" w14:textId="50FCCAE2" w:rsidR="00A67709" w:rsidRPr="00D42068" w:rsidRDefault="00774E75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594D101D" w14:textId="06781A4C" w:rsidR="00A67709" w:rsidRPr="00D42068" w:rsidRDefault="00707240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Auto-Mapped</w:t>
            </w:r>
          </w:p>
        </w:tc>
      </w:tr>
      <w:tr w:rsidR="0001589F" w:rsidRPr="00D42068" w14:paraId="2705CA88" w14:textId="77777777" w:rsidTr="0001589F">
        <w:trPr>
          <w:trHeight w:val="270"/>
        </w:trPr>
        <w:tc>
          <w:tcPr>
            <w:tcW w:w="128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690F9D" w14:textId="77777777" w:rsidR="00041188" w:rsidRPr="00D42068" w:rsidRDefault="00041188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5E88DC31" w14:textId="29A81E06" w:rsidR="00041188" w:rsidRPr="00D42068" w:rsidRDefault="00707240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Resolve param</w:t>
            </w:r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43741BB1" w14:textId="332EAB91" w:rsidR="00041188" w:rsidRPr="00D42068" w:rsidRDefault="00774E75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5857319C" w14:textId="0D002AF4" w:rsidR="00041188" w:rsidRPr="00D42068" w:rsidRDefault="00774E75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417257C" w14:textId="6D9F2576" w:rsidR="00041188" w:rsidRPr="00D42068" w:rsidRDefault="00707240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Implicit</w:t>
            </w:r>
          </w:p>
        </w:tc>
      </w:tr>
      <w:tr w:rsidR="0001589F" w:rsidRPr="00D42068" w14:paraId="405FA72A" w14:textId="77777777" w:rsidTr="0001589F">
        <w:trPr>
          <w:trHeight w:val="270"/>
        </w:trPr>
        <w:tc>
          <w:tcPr>
            <w:tcW w:w="128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004939" w14:textId="77777777" w:rsidR="00707240" w:rsidRPr="00D42068" w:rsidRDefault="00707240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505F996" w14:textId="49A74CCE" w:rsidR="00707240" w:rsidRPr="00D42068" w:rsidRDefault="00774E75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proofErr w:type="spellStart"/>
            <w:r w:rsidRPr="00D42068">
              <w:rPr>
                <w:rFonts w:ascii="Arial" w:hAnsi="Arial"/>
                <w:color w:val="000000"/>
                <w:sz w:val="22"/>
                <w:szCs w:val="22"/>
              </w:rPr>
              <w:t>userid</w:t>
            </w:r>
            <w:proofErr w:type="spellEnd"/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514495EE" w14:textId="2078A0C9" w:rsidR="00707240" w:rsidRPr="00D42068" w:rsidRDefault="00774E75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4F38AC45" w14:textId="5A7C86DD" w:rsidR="00707240" w:rsidRPr="00D42068" w:rsidRDefault="00774E75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4C35A09E" w14:textId="340F7054" w:rsidR="00707240" w:rsidRPr="00D42068" w:rsidRDefault="00774E75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Auto-Mapped</w:t>
            </w:r>
          </w:p>
        </w:tc>
      </w:tr>
      <w:tr w:rsidR="0001589F" w:rsidRPr="00D42068" w14:paraId="12F3BFEB" w14:textId="77777777" w:rsidTr="0001589F">
        <w:trPr>
          <w:trHeight w:val="270"/>
        </w:trPr>
        <w:tc>
          <w:tcPr>
            <w:tcW w:w="1282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9A6CB4" w14:textId="24EC1092" w:rsidR="00774E75" w:rsidRPr="00D42068" w:rsidRDefault="00774E75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</w:p>
        </w:tc>
        <w:tc>
          <w:tcPr>
            <w:tcW w:w="12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5A490EA1" w14:textId="6067A5E6" w:rsidR="00774E75" w:rsidRPr="00D42068" w:rsidRDefault="00774E75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proofErr w:type="gramStart"/>
            <w:r w:rsidRPr="00D42068">
              <w:rPr>
                <w:rFonts w:ascii="Arial" w:hAnsi="Arial"/>
                <w:color w:val="000000"/>
                <w:sz w:val="22"/>
                <w:szCs w:val="22"/>
              </w:rPr>
              <w:t>Cc(</w:t>
            </w:r>
            <w:proofErr w:type="spellStart"/>
            <w:proofErr w:type="gramEnd"/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Seperated</w:t>
            </w:r>
            <w:proofErr w:type="spellEnd"/>
            <w:r w:rsidRPr="00D42068">
              <w:rPr>
                <w:rFonts w:ascii="Arial" w:hAnsi="Arial"/>
                <w:color w:val="000000"/>
                <w:sz w:val="22"/>
                <w:szCs w:val="22"/>
              </w:rPr>
              <w:t xml:space="preserve"> by comma)</w:t>
            </w:r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FC31D24" w14:textId="608FAB21" w:rsidR="00774E75" w:rsidRPr="00D42068" w:rsidRDefault="00774E75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No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B41C213" w14:textId="764EBD46" w:rsidR="00774E75" w:rsidRPr="00D42068" w:rsidRDefault="00774E75" w:rsidP="00E35734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4BF1E21" w14:textId="2AB4824E" w:rsidR="00774E75" w:rsidRPr="00D42068" w:rsidRDefault="00774E75" w:rsidP="00041188">
            <w:pPr>
              <w:jc w:val="center"/>
              <w:rPr>
                <w:rFonts w:ascii="Arial" w:hAnsi="Arial"/>
                <w:color w:val="000000"/>
                <w:sz w:val="22"/>
                <w:szCs w:val="22"/>
              </w:rPr>
            </w:pPr>
            <w:r w:rsidRPr="00D42068">
              <w:rPr>
                <w:rFonts w:ascii="Arial" w:hAnsi="Arial"/>
                <w:color w:val="000000"/>
                <w:sz w:val="22"/>
                <w:szCs w:val="22"/>
              </w:rPr>
              <w:t>Explicit</w:t>
            </w:r>
          </w:p>
        </w:tc>
      </w:tr>
    </w:tbl>
    <w:p w14:paraId="645B0909" w14:textId="77777777" w:rsidR="00605EA4" w:rsidRPr="00D42068" w:rsidRDefault="00605EA4" w:rsidP="00605EA4">
      <w:pPr>
        <w:jc w:val="both"/>
        <w:rPr>
          <w:rFonts w:ascii="Arial" w:hAnsi="Arial"/>
          <w:b/>
          <w:bCs/>
          <w:color w:val="0070C0"/>
          <w:sz w:val="32"/>
          <w:szCs w:val="32"/>
          <w:lang w:val="en-GB"/>
        </w:rPr>
      </w:pPr>
    </w:p>
    <w:p w14:paraId="137684C6" w14:textId="77777777" w:rsidR="00E52E35" w:rsidRPr="00D42068" w:rsidRDefault="00E52E35" w:rsidP="00605EA4">
      <w:pPr>
        <w:jc w:val="both"/>
        <w:rPr>
          <w:rFonts w:ascii="Arial" w:hAnsi="Arial"/>
          <w:b/>
          <w:bCs/>
          <w:color w:val="0070C0"/>
          <w:sz w:val="32"/>
          <w:szCs w:val="32"/>
          <w:lang w:val="en-GB"/>
        </w:rPr>
      </w:pPr>
    </w:p>
    <w:tbl>
      <w:tblPr>
        <w:tblStyle w:val="GridTable4-Accent1"/>
        <w:tblpPr w:leftFromText="180" w:rightFromText="180" w:vertAnchor="text" w:horzAnchor="margin" w:tblpXSpec="right" w:tblpY="123"/>
        <w:tblW w:w="9313" w:type="dxa"/>
        <w:tblLook w:val="04A0" w:firstRow="1" w:lastRow="0" w:firstColumn="1" w:lastColumn="0" w:noHBand="0" w:noVBand="1"/>
      </w:tblPr>
      <w:tblGrid>
        <w:gridCol w:w="483"/>
        <w:gridCol w:w="3520"/>
        <w:gridCol w:w="1350"/>
        <w:gridCol w:w="3960"/>
      </w:tblGrid>
      <w:tr w:rsidR="00605EA4" w:rsidRPr="00D42068" w14:paraId="6CC7E21D" w14:textId="77777777" w:rsidTr="003D66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  <w:noWrap/>
            <w:vAlign w:val="center"/>
            <w:hideMark/>
          </w:tcPr>
          <w:p w14:paraId="44D065FD" w14:textId="77777777" w:rsidR="00605EA4" w:rsidRPr="00D42068" w:rsidRDefault="00605EA4" w:rsidP="003D6668">
            <w:pPr>
              <w:jc w:val="center"/>
              <w:rPr>
                <w:rFonts w:ascii="Arial" w:hAnsi="Arial"/>
              </w:rPr>
            </w:pPr>
            <w:r w:rsidRPr="00D42068">
              <w:rPr>
                <w:rFonts w:ascii="Arial" w:hAnsi="Arial"/>
              </w:rPr>
              <w:t>SL No</w:t>
            </w:r>
          </w:p>
        </w:tc>
        <w:tc>
          <w:tcPr>
            <w:tcW w:w="3520" w:type="dxa"/>
            <w:noWrap/>
            <w:vAlign w:val="center"/>
            <w:hideMark/>
          </w:tcPr>
          <w:p w14:paraId="09E56E62" w14:textId="77777777" w:rsidR="00605EA4" w:rsidRPr="00D42068" w:rsidRDefault="00605EA4" w:rsidP="003D66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</w:rPr>
            </w:pPr>
            <w:proofErr w:type="spellStart"/>
            <w:r w:rsidRPr="00D42068">
              <w:rPr>
                <w:rFonts w:ascii="Arial" w:hAnsi="Arial"/>
              </w:rPr>
              <w:t>TestCondition</w:t>
            </w:r>
            <w:proofErr w:type="spellEnd"/>
          </w:p>
        </w:tc>
        <w:tc>
          <w:tcPr>
            <w:tcW w:w="1350" w:type="dxa"/>
            <w:noWrap/>
            <w:vAlign w:val="center"/>
            <w:hideMark/>
          </w:tcPr>
          <w:p w14:paraId="41C8666A" w14:textId="77777777" w:rsidR="00605EA4" w:rsidRPr="00D42068" w:rsidRDefault="00605EA4" w:rsidP="003D66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</w:rPr>
            </w:pPr>
            <w:r w:rsidRPr="00D42068">
              <w:rPr>
                <w:rFonts w:ascii="Arial" w:hAnsi="Arial"/>
              </w:rPr>
              <w:t>Success / Failure</w:t>
            </w:r>
          </w:p>
        </w:tc>
        <w:tc>
          <w:tcPr>
            <w:tcW w:w="3960" w:type="dxa"/>
            <w:noWrap/>
            <w:vAlign w:val="center"/>
            <w:hideMark/>
          </w:tcPr>
          <w:p w14:paraId="400DCEEB" w14:textId="77777777" w:rsidR="00605EA4" w:rsidRPr="00D42068" w:rsidRDefault="00605EA4" w:rsidP="003D66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</w:rPr>
            </w:pPr>
            <w:r w:rsidRPr="00D42068">
              <w:rPr>
                <w:rFonts w:ascii="Arial" w:hAnsi="Arial"/>
              </w:rPr>
              <w:t>Output in screen / Action performed</w:t>
            </w:r>
          </w:p>
        </w:tc>
      </w:tr>
      <w:tr w:rsidR="00605EA4" w:rsidRPr="00D42068" w14:paraId="085B84C5" w14:textId="77777777" w:rsidTr="003D66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  <w:noWrap/>
            <w:vAlign w:val="center"/>
          </w:tcPr>
          <w:p w14:paraId="4B3A5D15" w14:textId="77777777" w:rsidR="00605EA4" w:rsidRPr="00D42068" w:rsidRDefault="00870FE4" w:rsidP="003D6668">
            <w:pPr>
              <w:jc w:val="center"/>
              <w:rPr>
                <w:rFonts w:ascii="Arial" w:hAnsi="Arial"/>
                <w:b w:val="0"/>
                <w:bCs w:val="0"/>
                <w:color w:val="000000"/>
              </w:rPr>
            </w:pPr>
            <w:r w:rsidRPr="00D42068">
              <w:rPr>
                <w:rFonts w:ascii="Arial" w:hAnsi="Arial"/>
                <w:b w:val="0"/>
                <w:bCs w:val="0"/>
                <w:color w:val="000000"/>
              </w:rPr>
              <w:t>1</w:t>
            </w:r>
          </w:p>
        </w:tc>
        <w:tc>
          <w:tcPr>
            <w:tcW w:w="3520" w:type="dxa"/>
            <w:noWrap/>
            <w:vAlign w:val="center"/>
          </w:tcPr>
          <w:p w14:paraId="1911D3DC" w14:textId="7BD24417" w:rsidR="00605EA4" w:rsidRPr="00D42068" w:rsidRDefault="00C378F2" w:rsidP="003D66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Adding user</w:t>
            </w:r>
            <w:r w:rsidR="0062018F">
              <w:rPr>
                <w:rFonts w:ascii="Arial" w:hAnsi="Arial"/>
                <w:color w:val="000000"/>
              </w:rPr>
              <w:t xml:space="preserve"> in the person group</w:t>
            </w:r>
          </w:p>
        </w:tc>
        <w:tc>
          <w:tcPr>
            <w:tcW w:w="1350" w:type="dxa"/>
            <w:noWrap/>
            <w:vAlign w:val="center"/>
          </w:tcPr>
          <w:p w14:paraId="5BF9619B" w14:textId="77777777" w:rsidR="00605EA4" w:rsidRPr="00D42068" w:rsidRDefault="00870FE4" w:rsidP="003D66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/>
                <w:color w:val="000000"/>
              </w:rPr>
            </w:pPr>
            <w:r w:rsidRPr="00D42068">
              <w:rPr>
                <w:rFonts w:ascii="Arial" w:hAnsi="Arial"/>
                <w:color w:val="000000"/>
              </w:rPr>
              <w:t>Success</w:t>
            </w:r>
          </w:p>
        </w:tc>
        <w:tc>
          <w:tcPr>
            <w:tcW w:w="3960" w:type="dxa"/>
            <w:noWrap/>
            <w:vAlign w:val="center"/>
          </w:tcPr>
          <w:p w14:paraId="09226A7A" w14:textId="77777777" w:rsidR="00605EA4" w:rsidRPr="00D42068" w:rsidRDefault="00870FE4" w:rsidP="003D66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/>
                <w:color w:val="000000"/>
              </w:rPr>
            </w:pPr>
            <w:r w:rsidRPr="00D42068">
              <w:rPr>
                <w:rFonts w:ascii="Arial" w:hAnsi="Arial"/>
                <w:color w:val="000000"/>
              </w:rPr>
              <w:t>Action can be performed successfully</w:t>
            </w:r>
          </w:p>
        </w:tc>
      </w:tr>
      <w:tr w:rsidR="00E077A8" w:rsidRPr="00D42068" w14:paraId="643F8929" w14:textId="77777777" w:rsidTr="003D6668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  <w:noWrap/>
            <w:vAlign w:val="center"/>
          </w:tcPr>
          <w:p w14:paraId="3A0120C1" w14:textId="77777777" w:rsidR="00E077A8" w:rsidRPr="00D42068" w:rsidRDefault="00E077A8" w:rsidP="00E077A8">
            <w:pPr>
              <w:jc w:val="center"/>
              <w:rPr>
                <w:rFonts w:ascii="Arial" w:hAnsi="Arial"/>
                <w:b w:val="0"/>
                <w:color w:val="000000"/>
              </w:rPr>
            </w:pPr>
            <w:r w:rsidRPr="00D42068">
              <w:rPr>
                <w:rFonts w:ascii="Arial" w:hAnsi="Arial"/>
                <w:b w:val="0"/>
                <w:color w:val="000000"/>
              </w:rPr>
              <w:t>2</w:t>
            </w:r>
          </w:p>
        </w:tc>
        <w:tc>
          <w:tcPr>
            <w:tcW w:w="3520" w:type="dxa"/>
            <w:noWrap/>
            <w:vAlign w:val="center"/>
          </w:tcPr>
          <w:p w14:paraId="585265E0" w14:textId="6938BCC0" w:rsidR="00E077A8" w:rsidRPr="00D42068" w:rsidRDefault="00E077A8" w:rsidP="00E077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  <w:color w:val="000000"/>
                <w:highlight w:val="yellow"/>
              </w:rPr>
            </w:pPr>
            <w:r>
              <w:rPr>
                <w:rFonts w:ascii="Arial" w:hAnsi="Arial"/>
                <w:color w:val="000000"/>
              </w:rPr>
              <w:t xml:space="preserve">If the </w:t>
            </w:r>
            <w:proofErr w:type="spellStart"/>
            <w:r>
              <w:rPr>
                <w:rFonts w:ascii="Arial" w:hAnsi="Arial"/>
                <w:color w:val="000000"/>
              </w:rPr>
              <w:t>user</w:t>
            </w:r>
            <w:r w:rsidR="00632F42">
              <w:rPr>
                <w:rFonts w:ascii="Arial" w:hAnsi="Arial"/>
                <w:color w:val="000000"/>
              </w:rPr>
              <w:t>Id</w:t>
            </w:r>
            <w:proofErr w:type="spellEnd"/>
            <w:r w:rsidR="00632F42">
              <w:rPr>
                <w:rFonts w:ascii="Arial" w:hAnsi="Arial"/>
                <w:color w:val="000000"/>
              </w:rPr>
              <w:t xml:space="preserve"> is </w:t>
            </w:r>
            <w:proofErr w:type="gramStart"/>
            <w:r w:rsidR="00632F42">
              <w:rPr>
                <w:rFonts w:ascii="Arial" w:hAnsi="Arial"/>
                <w:color w:val="000000"/>
              </w:rPr>
              <w:t>Invalid</w:t>
            </w:r>
            <w:proofErr w:type="gramEnd"/>
            <w:r w:rsidR="00632F42">
              <w:rPr>
                <w:rFonts w:ascii="Arial" w:hAnsi="Arial"/>
                <w:color w:val="000000"/>
              </w:rPr>
              <w:t xml:space="preserve"> it will send mail to the User</w:t>
            </w:r>
          </w:p>
        </w:tc>
        <w:tc>
          <w:tcPr>
            <w:tcW w:w="1350" w:type="dxa"/>
            <w:noWrap/>
            <w:vAlign w:val="center"/>
          </w:tcPr>
          <w:p w14:paraId="6C1B3370" w14:textId="77777777" w:rsidR="00E077A8" w:rsidRPr="00D42068" w:rsidRDefault="00E077A8" w:rsidP="00E077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  <w:highlight w:val="yellow"/>
              </w:rPr>
            </w:pPr>
            <w:r w:rsidRPr="00D42068">
              <w:rPr>
                <w:rFonts w:ascii="Arial" w:hAnsi="Arial"/>
              </w:rPr>
              <w:t>Failure</w:t>
            </w:r>
          </w:p>
        </w:tc>
        <w:tc>
          <w:tcPr>
            <w:tcW w:w="3960" w:type="dxa"/>
            <w:noWrap/>
            <w:vAlign w:val="center"/>
          </w:tcPr>
          <w:p w14:paraId="6A91538F" w14:textId="77777777" w:rsidR="00E077A8" w:rsidRPr="00D42068" w:rsidRDefault="00E077A8" w:rsidP="00E077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  <w:color w:val="000000"/>
              </w:rPr>
            </w:pPr>
            <w:r w:rsidRPr="00D42068">
              <w:rPr>
                <w:rFonts w:ascii="Arial" w:hAnsi="Arial"/>
                <w:color w:val="000000"/>
              </w:rPr>
              <w:t>Resolution steps other than environmental issue can be taken</w:t>
            </w:r>
          </w:p>
        </w:tc>
      </w:tr>
    </w:tbl>
    <w:p w14:paraId="747DDF87" w14:textId="77777777" w:rsidR="00605EA4" w:rsidRPr="00D42068" w:rsidRDefault="00605EA4" w:rsidP="00605EA4">
      <w:pPr>
        <w:rPr>
          <w:rFonts w:ascii="Arial" w:hAnsi="Arial"/>
        </w:rPr>
      </w:pPr>
    </w:p>
    <w:p w14:paraId="1BF544FE" w14:textId="77777777" w:rsidR="00E52E35" w:rsidRPr="00D42068" w:rsidRDefault="00E52E35" w:rsidP="00605EA4">
      <w:pPr>
        <w:rPr>
          <w:rFonts w:ascii="Arial" w:hAnsi="Arial"/>
        </w:rPr>
      </w:pPr>
    </w:p>
    <w:p w14:paraId="2B647CFF" w14:textId="7F574583" w:rsidR="00E52E35" w:rsidRDefault="00E52E35" w:rsidP="00605EA4">
      <w:pPr>
        <w:rPr>
          <w:rFonts w:ascii="Arial" w:hAnsi="Arial"/>
        </w:rPr>
      </w:pPr>
    </w:p>
    <w:p w14:paraId="52129C03" w14:textId="71317DD0" w:rsidR="00B62B47" w:rsidRDefault="00B62B47" w:rsidP="00605EA4">
      <w:pPr>
        <w:rPr>
          <w:rFonts w:ascii="Arial" w:hAnsi="Arial"/>
        </w:rPr>
      </w:pPr>
    </w:p>
    <w:p w14:paraId="12B48389" w14:textId="3226D2B2" w:rsidR="00B62B47" w:rsidRDefault="00B62B47" w:rsidP="00605EA4">
      <w:pPr>
        <w:rPr>
          <w:rFonts w:ascii="Arial" w:hAnsi="Arial"/>
        </w:rPr>
      </w:pPr>
    </w:p>
    <w:p w14:paraId="166DCBC9" w14:textId="0D2F9EB0" w:rsidR="00B62B47" w:rsidRDefault="00B62B47" w:rsidP="00605EA4">
      <w:pPr>
        <w:rPr>
          <w:rFonts w:ascii="Arial" w:hAnsi="Arial"/>
        </w:rPr>
      </w:pPr>
    </w:p>
    <w:p w14:paraId="75A6BF0C" w14:textId="77777777" w:rsidR="00B62B47" w:rsidRPr="00D42068" w:rsidRDefault="00B62B47" w:rsidP="00605EA4">
      <w:pPr>
        <w:rPr>
          <w:rFonts w:ascii="Arial" w:hAnsi="Arial"/>
        </w:rPr>
      </w:pPr>
    </w:p>
    <w:p w14:paraId="491C095E" w14:textId="77777777" w:rsidR="00B85FEA" w:rsidRPr="00D42068" w:rsidRDefault="00605EA4" w:rsidP="003D6668">
      <w:pPr>
        <w:pStyle w:val="Heading1"/>
        <w:numPr>
          <w:ilvl w:val="0"/>
          <w:numId w:val="0"/>
        </w:numPr>
        <w:rPr>
          <w:rFonts w:ascii="Arial" w:hAnsi="Arial" w:cs="Arial"/>
        </w:rPr>
      </w:pPr>
      <w:r w:rsidRPr="00D42068">
        <w:rPr>
          <w:rFonts w:ascii="Arial" w:eastAsia="Calibri" w:hAnsi="Arial" w:cs="Arial"/>
          <w:b w:val="0"/>
          <w:bCs w:val="0"/>
          <w:color w:val="auto"/>
          <w:sz w:val="20"/>
          <w:szCs w:val="20"/>
          <w:lang w:val="en-US"/>
        </w:rPr>
        <w:t xml:space="preserve">     </w:t>
      </w:r>
      <w:r w:rsidR="002B50AC" w:rsidRPr="00D42068">
        <w:rPr>
          <w:rFonts w:ascii="Arial" w:eastAsia="Calibri" w:hAnsi="Arial" w:cs="Arial"/>
          <w:b w:val="0"/>
          <w:bCs w:val="0"/>
          <w:color w:val="auto"/>
          <w:sz w:val="20"/>
          <w:szCs w:val="20"/>
          <w:lang w:val="en-US"/>
        </w:rPr>
        <w:t xml:space="preserve">  </w:t>
      </w:r>
      <w:bookmarkStart w:id="59" w:name="_Toc20197183"/>
      <w:r w:rsidR="002B50AC" w:rsidRPr="00D42068">
        <w:rPr>
          <w:rFonts w:ascii="Arial" w:hAnsi="Arial" w:cs="Arial"/>
        </w:rPr>
        <w:t>2.3</w:t>
      </w:r>
      <w:r w:rsidR="00046E8E" w:rsidRPr="00D42068">
        <w:rPr>
          <w:rFonts w:ascii="Arial" w:hAnsi="Arial" w:cs="Arial"/>
        </w:rPr>
        <w:t xml:space="preserve"> </w:t>
      </w:r>
      <w:r w:rsidR="002B50AC" w:rsidRPr="00D42068">
        <w:rPr>
          <w:rFonts w:ascii="Arial" w:hAnsi="Arial" w:cs="Arial"/>
        </w:rPr>
        <w:t xml:space="preserve">  </w:t>
      </w:r>
      <w:r w:rsidR="00A54146" w:rsidRPr="00D42068">
        <w:rPr>
          <w:rFonts w:ascii="Arial" w:hAnsi="Arial" w:cs="Arial"/>
        </w:rPr>
        <w:t>Pre requisit</w:t>
      </w:r>
      <w:bookmarkEnd w:id="56"/>
      <w:bookmarkEnd w:id="57"/>
      <w:bookmarkEnd w:id="58"/>
      <w:bookmarkEnd w:id="59"/>
      <w:r w:rsidR="003D6668" w:rsidRPr="00D42068">
        <w:rPr>
          <w:rFonts w:ascii="Arial" w:hAnsi="Arial" w:cs="Arial"/>
        </w:rPr>
        <w:t>es</w:t>
      </w:r>
    </w:p>
    <w:p w14:paraId="53A046F8" w14:textId="79BE6B98" w:rsidR="00417855" w:rsidRPr="00D42068" w:rsidRDefault="003D7030" w:rsidP="00417855">
      <w:pPr>
        <w:pStyle w:val="ListParagraph"/>
        <w:ind w:left="1440"/>
        <w:rPr>
          <w:rFonts w:ascii="Arial" w:hAnsi="Arial"/>
          <w:color w:val="000000"/>
          <w:shd w:val="clear" w:color="auto" w:fill="FFFFFF"/>
        </w:rPr>
      </w:pPr>
      <w:r>
        <w:rPr>
          <w:rFonts w:ascii="Arial" w:hAnsi="Arial"/>
          <w:color w:val="000000"/>
          <w:shd w:val="clear" w:color="auto" w:fill="FFFFFF"/>
        </w:rPr>
        <w:t>1) Access to Maximo QA environ</w:t>
      </w:r>
      <w:r w:rsidR="00652F38">
        <w:rPr>
          <w:rFonts w:ascii="Arial" w:hAnsi="Arial"/>
          <w:color w:val="000000"/>
          <w:shd w:val="clear" w:color="auto" w:fill="FFFFFF"/>
        </w:rPr>
        <w:t>ment</w:t>
      </w:r>
    </w:p>
    <w:p w14:paraId="46CF808B" w14:textId="77777777" w:rsidR="00E52E35" w:rsidRPr="00D42068" w:rsidRDefault="00E52E35" w:rsidP="00B85FEA">
      <w:pPr>
        <w:rPr>
          <w:rFonts w:ascii="Arial" w:hAnsi="Arial"/>
          <w:color w:val="000000"/>
          <w:shd w:val="clear" w:color="auto" w:fill="FFFFFF"/>
        </w:rPr>
      </w:pPr>
    </w:p>
    <w:p w14:paraId="21833648" w14:textId="77777777" w:rsidR="003260B0" w:rsidRPr="00D42068" w:rsidRDefault="002B50AC" w:rsidP="002B50AC">
      <w:pPr>
        <w:pStyle w:val="Heading1"/>
        <w:numPr>
          <w:ilvl w:val="0"/>
          <w:numId w:val="0"/>
        </w:numPr>
        <w:rPr>
          <w:rFonts w:ascii="Arial" w:hAnsi="Arial" w:cs="Arial"/>
        </w:rPr>
      </w:pPr>
      <w:bookmarkStart w:id="60" w:name="_Toc460574048"/>
      <w:bookmarkStart w:id="61" w:name="_Toc460574568"/>
      <w:bookmarkStart w:id="62" w:name="_Toc460575145"/>
      <w:r w:rsidRPr="00D42068">
        <w:rPr>
          <w:rFonts w:ascii="Arial" w:hAnsi="Arial" w:cs="Arial"/>
        </w:rPr>
        <w:lastRenderedPageBreak/>
        <w:t xml:space="preserve">     </w:t>
      </w:r>
      <w:bookmarkStart w:id="63" w:name="_Toc20197184"/>
      <w:r w:rsidRPr="00D42068">
        <w:rPr>
          <w:rFonts w:ascii="Arial" w:hAnsi="Arial" w:cs="Arial"/>
        </w:rPr>
        <w:t xml:space="preserve">2.4   </w:t>
      </w:r>
      <w:r w:rsidR="003260B0" w:rsidRPr="00D42068">
        <w:rPr>
          <w:rFonts w:ascii="Arial" w:hAnsi="Arial" w:cs="Arial"/>
        </w:rPr>
        <w:t>Current Process and Proposed Automation Solution</w:t>
      </w:r>
      <w:bookmarkEnd w:id="60"/>
      <w:bookmarkEnd w:id="61"/>
      <w:bookmarkEnd w:id="62"/>
      <w:bookmarkEnd w:id="63"/>
    </w:p>
    <w:p w14:paraId="41C61D35" w14:textId="77777777" w:rsidR="00211325" w:rsidRPr="00D42068" w:rsidRDefault="00211325" w:rsidP="00211325">
      <w:pPr>
        <w:rPr>
          <w:rFonts w:ascii="Arial" w:hAnsi="Arial"/>
          <w:lang w:val="en-GB"/>
        </w:rPr>
      </w:pPr>
    </w:p>
    <w:p w14:paraId="685B44CE" w14:textId="77777777" w:rsidR="00E52E35" w:rsidRPr="00D42068" w:rsidRDefault="00E52E35" w:rsidP="00211325">
      <w:pPr>
        <w:rPr>
          <w:rFonts w:ascii="Arial" w:hAnsi="Arial"/>
          <w:lang w:val="en-GB"/>
        </w:rPr>
      </w:pPr>
    </w:p>
    <w:tbl>
      <w:tblPr>
        <w:tblW w:w="93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41"/>
        <w:gridCol w:w="3056"/>
        <w:gridCol w:w="3141"/>
      </w:tblGrid>
      <w:tr w:rsidR="007E5D50" w:rsidRPr="00D42068" w14:paraId="188DFF05" w14:textId="77777777" w:rsidTr="003D6668">
        <w:trPr>
          <w:trHeight w:val="109"/>
        </w:trPr>
        <w:tc>
          <w:tcPr>
            <w:tcW w:w="3141" w:type="dxa"/>
            <w:shd w:val="clear" w:color="auto" w:fill="9CC2E5"/>
            <w:vAlign w:val="center"/>
          </w:tcPr>
          <w:p w14:paraId="106B88C7" w14:textId="77777777" w:rsidR="007E5D50" w:rsidRPr="00D42068" w:rsidRDefault="007E5D50" w:rsidP="003D6668">
            <w:pPr>
              <w:jc w:val="center"/>
              <w:rPr>
                <w:rFonts w:ascii="Arial" w:hAnsi="Arial"/>
                <w:b/>
              </w:rPr>
            </w:pPr>
            <w:r w:rsidRPr="00D42068">
              <w:rPr>
                <w:rFonts w:ascii="Arial" w:hAnsi="Arial"/>
                <w:b/>
              </w:rPr>
              <w:t>Process</w:t>
            </w:r>
          </w:p>
        </w:tc>
        <w:tc>
          <w:tcPr>
            <w:tcW w:w="3056" w:type="dxa"/>
            <w:shd w:val="clear" w:color="auto" w:fill="9CC2E5"/>
            <w:vAlign w:val="center"/>
          </w:tcPr>
          <w:p w14:paraId="086AEA07" w14:textId="77777777" w:rsidR="007E5D50" w:rsidRPr="00D42068" w:rsidRDefault="007E5D50" w:rsidP="003D6668">
            <w:pPr>
              <w:jc w:val="center"/>
              <w:rPr>
                <w:rFonts w:ascii="Arial" w:hAnsi="Arial"/>
                <w:b/>
              </w:rPr>
            </w:pPr>
            <w:r w:rsidRPr="00D42068">
              <w:rPr>
                <w:rFonts w:ascii="Arial" w:hAnsi="Arial"/>
                <w:b/>
              </w:rPr>
              <w:t>Manual</w:t>
            </w:r>
          </w:p>
        </w:tc>
        <w:tc>
          <w:tcPr>
            <w:tcW w:w="3141" w:type="dxa"/>
            <w:shd w:val="clear" w:color="auto" w:fill="9CC2E5"/>
            <w:vAlign w:val="center"/>
          </w:tcPr>
          <w:p w14:paraId="08A0B6B5" w14:textId="77777777" w:rsidR="007E5D50" w:rsidRPr="00D42068" w:rsidRDefault="007E5D50" w:rsidP="003D6668">
            <w:pPr>
              <w:jc w:val="center"/>
              <w:rPr>
                <w:rFonts w:ascii="Arial" w:hAnsi="Arial"/>
                <w:b/>
              </w:rPr>
            </w:pPr>
            <w:r w:rsidRPr="00D42068">
              <w:rPr>
                <w:rFonts w:ascii="Arial" w:hAnsi="Arial"/>
                <w:b/>
              </w:rPr>
              <w:t>Automated</w:t>
            </w:r>
          </w:p>
        </w:tc>
      </w:tr>
      <w:tr w:rsidR="007E5D50" w:rsidRPr="00D42068" w14:paraId="58BFC8C3" w14:textId="77777777" w:rsidTr="003D6668">
        <w:trPr>
          <w:trHeight w:val="869"/>
        </w:trPr>
        <w:tc>
          <w:tcPr>
            <w:tcW w:w="3141" w:type="dxa"/>
            <w:shd w:val="clear" w:color="auto" w:fill="auto"/>
            <w:vAlign w:val="center"/>
          </w:tcPr>
          <w:p w14:paraId="1A7D1E50" w14:textId="77777777" w:rsidR="007E5D50" w:rsidRPr="00D42068" w:rsidRDefault="003D6668" w:rsidP="003D6668">
            <w:pPr>
              <w:jc w:val="center"/>
              <w:rPr>
                <w:rFonts w:ascii="Arial" w:hAnsi="Arial"/>
                <w:color w:val="000000"/>
                <w:sz w:val="18"/>
                <w:szCs w:val="18"/>
              </w:rPr>
            </w:pPr>
            <w:r w:rsidRPr="00D42068">
              <w:rPr>
                <w:rFonts w:ascii="Arial" w:hAnsi="Arial"/>
                <w:color w:val="000000"/>
                <w:sz w:val="18"/>
                <w:szCs w:val="18"/>
              </w:rPr>
              <w:t>Current process as per SOP</w:t>
            </w:r>
          </w:p>
        </w:tc>
        <w:tc>
          <w:tcPr>
            <w:tcW w:w="3056" w:type="dxa"/>
            <w:shd w:val="clear" w:color="auto" w:fill="auto"/>
            <w:vAlign w:val="center"/>
          </w:tcPr>
          <w:p w14:paraId="4D009F14" w14:textId="77777777" w:rsidR="007E5D50" w:rsidRPr="00D42068" w:rsidRDefault="003D6668" w:rsidP="003D6668">
            <w:pPr>
              <w:jc w:val="center"/>
              <w:rPr>
                <w:rFonts w:ascii="Arial" w:hAnsi="Arial"/>
              </w:rPr>
            </w:pPr>
            <w:r w:rsidRPr="00D42068">
              <w:rPr>
                <w:rFonts w:ascii="Arial" w:hAnsi="Arial"/>
              </w:rPr>
              <w:t>Manual Way</w:t>
            </w:r>
          </w:p>
        </w:tc>
        <w:tc>
          <w:tcPr>
            <w:tcW w:w="3141" w:type="dxa"/>
            <w:shd w:val="clear" w:color="auto" w:fill="auto"/>
            <w:vAlign w:val="center"/>
          </w:tcPr>
          <w:p w14:paraId="2BE3AF10" w14:textId="77777777" w:rsidR="007E5D50" w:rsidRPr="00D42068" w:rsidRDefault="003D6668" w:rsidP="003D6668">
            <w:pPr>
              <w:jc w:val="center"/>
              <w:rPr>
                <w:rFonts w:ascii="Arial" w:hAnsi="Arial"/>
              </w:rPr>
            </w:pPr>
            <w:r w:rsidRPr="00D42068">
              <w:rPr>
                <w:rFonts w:ascii="Arial" w:hAnsi="Arial"/>
              </w:rPr>
              <w:t>Automated Approach</w:t>
            </w:r>
          </w:p>
        </w:tc>
      </w:tr>
    </w:tbl>
    <w:p w14:paraId="5085B369" w14:textId="77777777" w:rsidR="00C6678D" w:rsidRPr="00D42068" w:rsidRDefault="00AA24D6" w:rsidP="00AA24D6">
      <w:pPr>
        <w:pStyle w:val="Heading1"/>
        <w:numPr>
          <w:ilvl w:val="0"/>
          <w:numId w:val="0"/>
        </w:numPr>
        <w:rPr>
          <w:rFonts w:ascii="Arial" w:hAnsi="Arial" w:cs="Arial"/>
        </w:rPr>
      </w:pPr>
      <w:bookmarkStart w:id="64" w:name="_Toc460510714"/>
      <w:bookmarkStart w:id="65" w:name="_Toc460513409"/>
      <w:bookmarkStart w:id="66" w:name="_Toc460573363"/>
      <w:bookmarkStart w:id="67" w:name="_Toc460573539"/>
      <w:bookmarkStart w:id="68" w:name="_Toc460573672"/>
      <w:bookmarkStart w:id="69" w:name="_Toc460574049"/>
      <w:bookmarkStart w:id="70" w:name="_Toc460574569"/>
      <w:bookmarkStart w:id="71" w:name="_Toc460575146"/>
      <w:bookmarkStart w:id="72" w:name="_Toc20197185"/>
      <w:r w:rsidRPr="00D42068">
        <w:rPr>
          <w:rFonts w:ascii="Arial" w:hAnsi="Arial" w:cs="Arial"/>
        </w:rPr>
        <w:t xml:space="preserve">3.0   </w:t>
      </w:r>
      <w:r w:rsidR="00537472" w:rsidRPr="00D42068">
        <w:rPr>
          <w:rFonts w:ascii="Arial" w:hAnsi="Arial" w:cs="Arial"/>
        </w:rPr>
        <w:t>Automation Procedure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3440A36E" w14:textId="77777777" w:rsidR="00681214" w:rsidRPr="00D42068" w:rsidRDefault="00681214" w:rsidP="00681214">
      <w:pPr>
        <w:rPr>
          <w:rFonts w:ascii="Arial" w:hAnsi="Arial"/>
          <w:lang w:val="en-GB"/>
        </w:rPr>
      </w:pPr>
    </w:p>
    <w:p w14:paraId="2ECA7619" w14:textId="77777777" w:rsidR="000B2899" w:rsidRPr="00D42068" w:rsidRDefault="000B2899" w:rsidP="000B2899">
      <w:pPr>
        <w:ind w:left="720"/>
        <w:rPr>
          <w:rFonts w:ascii="Arial" w:hAnsi="Arial"/>
          <w:b/>
        </w:rPr>
      </w:pPr>
    </w:p>
    <w:p w14:paraId="28216D55" w14:textId="18CB4688" w:rsidR="0075535E" w:rsidRPr="00D42068" w:rsidRDefault="00C6678D" w:rsidP="000B2899">
      <w:pPr>
        <w:ind w:left="720"/>
        <w:rPr>
          <w:rFonts w:ascii="Arial" w:hAnsi="Arial"/>
        </w:rPr>
      </w:pPr>
      <w:r w:rsidRPr="00D42068">
        <w:rPr>
          <w:rFonts w:ascii="Arial" w:hAnsi="Arial"/>
          <w:b/>
        </w:rPr>
        <w:t>Step 1:</w:t>
      </w:r>
      <w:r w:rsidR="007611A3" w:rsidRPr="00D42068">
        <w:rPr>
          <w:rFonts w:ascii="Arial" w:hAnsi="Arial"/>
        </w:rPr>
        <w:t xml:space="preserve"> </w:t>
      </w:r>
      <w:r w:rsidR="007611A3" w:rsidRPr="00D42068">
        <w:rPr>
          <w:rFonts w:ascii="Arial" w:hAnsi="Arial"/>
        </w:rPr>
        <w:t>Login to the URL</w:t>
      </w:r>
    </w:p>
    <w:p w14:paraId="256C1DF6" w14:textId="24DC7AAC" w:rsidR="0075535E" w:rsidRPr="00D42068" w:rsidRDefault="00C6678D" w:rsidP="000B2899">
      <w:pPr>
        <w:ind w:left="720"/>
        <w:rPr>
          <w:rFonts w:ascii="Arial" w:hAnsi="Arial"/>
        </w:rPr>
      </w:pPr>
      <w:r w:rsidRPr="00D42068">
        <w:rPr>
          <w:rFonts w:ascii="Arial" w:hAnsi="Arial"/>
          <w:b/>
        </w:rPr>
        <w:t>Step 2:</w:t>
      </w:r>
      <w:r w:rsidR="00C22B37" w:rsidRPr="00D42068">
        <w:rPr>
          <w:rFonts w:ascii="Arial" w:hAnsi="Arial"/>
        </w:rPr>
        <w:t xml:space="preserve"> </w:t>
      </w:r>
      <w:r w:rsidR="007611A3" w:rsidRPr="00D42068">
        <w:rPr>
          <w:rFonts w:ascii="Arial" w:hAnsi="Arial"/>
        </w:rPr>
        <w:t xml:space="preserve">Check the cost center and </w:t>
      </w:r>
      <w:proofErr w:type="spellStart"/>
      <w:r w:rsidR="00F5500D" w:rsidRPr="00D42068">
        <w:rPr>
          <w:rFonts w:ascii="Arial" w:hAnsi="Arial"/>
        </w:rPr>
        <w:t>siteId</w:t>
      </w:r>
      <w:proofErr w:type="spellEnd"/>
    </w:p>
    <w:p w14:paraId="3FC6362B" w14:textId="73330AEB" w:rsidR="0075535E" w:rsidRPr="00D42068" w:rsidRDefault="00C6678D" w:rsidP="000B2899">
      <w:pPr>
        <w:ind w:left="720"/>
        <w:rPr>
          <w:rFonts w:ascii="Arial" w:hAnsi="Arial"/>
        </w:rPr>
      </w:pPr>
      <w:r w:rsidRPr="00D42068">
        <w:rPr>
          <w:rFonts w:ascii="Arial" w:hAnsi="Arial"/>
          <w:b/>
        </w:rPr>
        <w:t>Step 3:</w:t>
      </w:r>
      <w:r w:rsidR="007611A3" w:rsidRPr="00D42068">
        <w:rPr>
          <w:rFonts w:ascii="Arial" w:hAnsi="Arial"/>
        </w:rPr>
        <w:t xml:space="preserve"> </w:t>
      </w:r>
      <w:r w:rsidR="007611A3" w:rsidRPr="00D42068">
        <w:rPr>
          <w:rFonts w:ascii="Arial" w:hAnsi="Arial"/>
        </w:rPr>
        <w:t xml:space="preserve">Check the PR </w:t>
      </w:r>
      <w:proofErr w:type="spellStart"/>
      <w:r w:rsidR="007611A3" w:rsidRPr="00D42068">
        <w:rPr>
          <w:rFonts w:ascii="Arial" w:hAnsi="Arial"/>
        </w:rPr>
        <w:t>cost</w:t>
      </w:r>
      <w:r w:rsidR="00F5500D" w:rsidRPr="00D42068">
        <w:rPr>
          <w:rFonts w:ascii="Arial" w:hAnsi="Arial"/>
        </w:rPr>
        <w:t>Center</w:t>
      </w:r>
      <w:proofErr w:type="spellEnd"/>
      <w:r w:rsidR="007611A3" w:rsidRPr="00D42068">
        <w:rPr>
          <w:rFonts w:ascii="Arial" w:hAnsi="Arial"/>
        </w:rPr>
        <w:t xml:space="preserve"> and </w:t>
      </w:r>
      <w:r w:rsidR="00870E00" w:rsidRPr="00D42068">
        <w:rPr>
          <w:rFonts w:ascii="Arial" w:hAnsi="Arial"/>
        </w:rPr>
        <w:t>Level</w:t>
      </w:r>
      <w:r w:rsidR="007611A3" w:rsidRPr="00D42068">
        <w:rPr>
          <w:rFonts w:ascii="Arial" w:hAnsi="Arial"/>
        </w:rPr>
        <w:t xml:space="preserve"> of cost center</w:t>
      </w:r>
    </w:p>
    <w:p w14:paraId="3218D442" w14:textId="27842F1B" w:rsidR="00876B3B" w:rsidRPr="00D42068" w:rsidRDefault="0075535E" w:rsidP="000B2899">
      <w:pPr>
        <w:ind w:left="720"/>
        <w:rPr>
          <w:rFonts w:ascii="Arial" w:hAnsi="Arial"/>
        </w:rPr>
      </w:pPr>
      <w:r w:rsidRPr="00D42068">
        <w:rPr>
          <w:rFonts w:ascii="Arial" w:hAnsi="Arial"/>
          <w:b/>
        </w:rPr>
        <w:t>Step 4:</w:t>
      </w:r>
      <w:r w:rsidR="007611A3" w:rsidRPr="00D42068">
        <w:rPr>
          <w:rFonts w:ascii="Arial" w:hAnsi="Arial"/>
        </w:rPr>
        <w:t xml:space="preserve"> </w:t>
      </w:r>
      <w:r w:rsidR="007611A3" w:rsidRPr="00D42068">
        <w:rPr>
          <w:rFonts w:ascii="Arial" w:hAnsi="Arial"/>
        </w:rPr>
        <w:t xml:space="preserve">Compare the cost limit with all the approval limits and get the list of all </w:t>
      </w:r>
      <w:proofErr w:type="gramStart"/>
      <w:r w:rsidR="007611A3" w:rsidRPr="00D42068">
        <w:rPr>
          <w:rFonts w:ascii="Arial" w:hAnsi="Arial"/>
        </w:rPr>
        <w:t>approvers(</w:t>
      </w:r>
      <w:proofErr w:type="gramEnd"/>
      <w:r w:rsidR="007611A3" w:rsidRPr="00D42068">
        <w:rPr>
          <w:rFonts w:ascii="Arial" w:hAnsi="Arial"/>
        </w:rPr>
        <w:t>person groups)</w:t>
      </w:r>
    </w:p>
    <w:p w14:paraId="7D93AA23" w14:textId="1D2712E6" w:rsidR="00876B3B" w:rsidRPr="00D42068" w:rsidRDefault="00876B3B" w:rsidP="000B2899">
      <w:pPr>
        <w:ind w:left="720"/>
        <w:rPr>
          <w:rFonts w:ascii="Arial" w:hAnsi="Arial"/>
        </w:rPr>
      </w:pPr>
      <w:r w:rsidRPr="00D42068">
        <w:rPr>
          <w:rFonts w:ascii="Arial" w:hAnsi="Arial"/>
          <w:b/>
        </w:rPr>
        <w:t>Step 5:</w:t>
      </w:r>
      <w:r w:rsidR="007611A3" w:rsidRPr="00D42068">
        <w:rPr>
          <w:rFonts w:ascii="Arial" w:hAnsi="Arial"/>
        </w:rPr>
        <w:t xml:space="preserve"> </w:t>
      </w:r>
      <w:r w:rsidR="007611A3" w:rsidRPr="00D42068">
        <w:rPr>
          <w:rFonts w:ascii="Arial" w:hAnsi="Arial"/>
        </w:rPr>
        <w:t xml:space="preserve">Go to person groups application and check if the user is present in each person group </w:t>
      </w:r>
      <w:proofErr w:type="gramStart"/>
      <w:r w:rsidR="007611A3" w:rsidRPr="00D42068">
        <w:rPr>
          <w:rFonts w:ascii="Arial" w:hAnsi="Arial"/>
        </w:rPr>
        <w:t>extracted ,</w:t>
      </w:r>
      <w:proofErr w:type="gramEnd"/>
      <w:r w:rsidR="007611A3" w:rsidRPr="00D42068">
        <w:rPr>
          <w:rFonts w:ascii="Arial" w:hAnsi="Arial"/>
        </w:rPr>
        <w:t xml:space="preserve"> if not present add user  to that group</w:t>
      </w:r>
    </w:p>
    <w:p w14:paraId="1F187083" w14:textId="56C8A35F" w:rsidR="007611A3" w:rsidRPr="00D42068" w:rsidRDefault="00876B3B" w:rsidP="007611A3">
      <w:pPr>
        <w:ind w:left="720"/>
        <w:jc w:val="both"/>
        <w:rPr>
          <w:rFonts w:ascii="Arial" w:hAnsi="Arial"/>
        </w:rPr>
      </w:pPr>
      <w:r w:rsidRPr="00D42068">
        <w:rPr>
          <w:rFonts w:ascii="Arial" w:hAnsi="Arial"/>
          <w:b/>
        </w:rPr>
        <w:t>Step 6:</w:t>
      </w:r>
      <w:r w:rsidR="007611A3" w:rsidRPr="00D42068">
        <w:rPr>
          <w:rFonts w:ascii="Arial" w:hAnsi="Arial"/>
        </w:rPr>
        <w:t xml:space="preserve"> </w:t>
      </w:r>
      <w:r w:rsidR="00870E00" w:rsidRPr="00D42068">
        <w:rPr>
          <w:rFonts w:ascii="Arial" w:hAnsi="Arial"/>
        </w:rPr>
        <w:t>I</w:t>
      </w:r>
      <w:r w:rsidR="007611A3" w:rsidRPr="00D42068">
        <w:rPr>
          <w:rFonts w:ascii="Arial" w:hAnsi="Arial"/>
        </w:rPr>
        <w:t xml:space="preserve">f it is </w:t>
      </w:r>
      <w:r w:rsidR="00F5500D" w:rsidRPr="00D42068">
        <w:rPr>
          <w:rFonts w:ascii="Arial" w:hAnsi="Arial"/>
        </w:rPr>
        <w:t xml:space="preserve">more than one cost center user has to </w:t>
      </w:r>
      <w:proofErr w:type="spellStart"/>
      <w:proofErr w:type="gramStart"/>
      <w:r w:rsidR="00F5500D" w:rsidRPr="00D42068">
        <w:rPr>
          <w:rFonts w:ascii="Arial" w:hAnsi="Arial"/>
        </w:rPr>
        <w:t>given</w:t>
      </w:r>
      <w:proofErr w:type="spellEnd"/>
      <w:proofErr w:type="gramEnd"/>
      <w:r w:rsidR="00F5500D" w:rsidRPr="00D42068">
        <w:rPr>
          <w:rFonts w:ascii="Arial" w:hAnsi="Arial"/>
        </w:rPr>
        <w:t xml:space="preserve"> the cost centers separated by comma</w:t>
      </w:r>
      <w:r w:rsidR="007611A3" w:rsidRPr="00D42068">
        <w:rPr>
          <w:rFonts w:ascii="Arial" w:hAnsi="Arial"/>
        </w:rPr>
        <w:t>.</w:t>
      </w:r>
    </w:p>
    <w:p w14:paraId="10BBE862" w14:textId="4189D1D8" w:rsidR="007611A3" w:rsidRPr="00D42068" w:rsidRDefault="007611A3" w:rsidP="007611A3">
      <w:pPr>
        <w:ind w:left="720"/>
        <w:jc w:val="both"/>
        <w:rPr>
          <w:rFonts w:ascii="Arial" w:hAnsi="Arial"/>
        </w:rPr>
      </w:pPr>
      <w:r w:rsidRPr="00D42068">
        <w:rPr>
          <w:rFonts w:ascii="Arial" w:hAnsi="Arial"/>
          <w:b/>
        </w:rPr>
        <w:t>Step7:</w:t>
      </w:r>
      <w:r w:rsidRPr="00D42068">
        <w:rPr>
          <w:rFonts w:ascii="Arial" w:hAnsi="Arial"/>
        </w:rPr>
        <w:t xml:space="preserve"> </w:t>
      </w:r>
      <w:r w:rsidRPr="00D42068">
        <w:rPr>
          <w:rFonts w:ascii="Arial" w:hAnsi="Arial"/>
        </w:rPr>
        <w:t>Inform user after giving access</w:t>
      </w:r>
      <w:r w:rsidRPr="00D42068">
        <w:rPr>
          <w:rFonts w:ascii="Arial" w:hAnsi="Arial"/>
        </w:rPr>
        <w:t>.</w:t>
      </w:r>
    </w:p>
    <w:p w14:paraId="24F2E977" w14:textId="77777777" w:rsidR="0075535E" w:rsidRPr="00D42068" w:rsidRDefault="0075535E" w:rsidP="00905557">
      <w:pPr>
        <w:ind w:left="720"/>
        <w:rPr>
          <w:rFonts w:ascii="Arial" w:hAnsi="Arial"/>
        </w:rPr>
      </w:pPr>
    </w:p>
    <w:p w14:paraId="15F351AD" w14:textId="77777777" w:rsidR="00E52E35" w:rsidRPr="00D42068" w:rsidRDefault="00E52E35" w:rsidP="003D6668">
      <w:pPr>
        <w:rPr>
          <w:rFonts w:ascii="Arial" w:eastAsia="Calibri" w:hAnsi="Arial"/>
        </w:rPr>
      </w:pPr>
    </w:p>
    <w:p w14:paraId="32910C5A" w14:textId="77777777" w:rsidR="00537472" w:rsidRPr="00D42068" w:rsidRDefault="00537472" w:rsidP="000B6873">
      <w:pPr>
        <w:pStyle w:val="Heading1"/>
        <w:numPr>
          <w:ilvl w:val="0"/>
          <w:numId w:val="12"/>
        </w:numPr>
        <w:rPr>
          <w:rFonts w:ascii="Arial" w:hAnsi="Arial" w:cs="Arial"/>
        </w:rPr>
      </w:pPr>
      <w:bookmarkStart w:id="73" w:name="_Toc460510715"/>
      <w:bookmarkStart w:id="74" w:name="_Toc460513410"/>
      <w:bookmarkStart w:id="75" w:name="_Toc460573364"/>
      <w:bookmarkStart w:id="76" w:name="_Toc460573540"/>
      <w:bookmarkStart w:id="77" w:name="_Toc460573673"/>
      <w:bookmarkStart w:id="78" w:name="_Toc460574050"/>
      <w:bookmarkStart w:id="79" w:name="_Toc460574570"/>
      <w:bookmarkStart w:id="80" w:name="_Toc460575147"/>
      <w:bookmarkStart w:id="81" w:name="_Toc461442780"/>
      <w:bookmarkStart w:id="82" w:name="_Toc20197186"/>
      <w:r w:rsidRPr="00D42068">
        <w:rPr>
          <w:rFonts w:ascii="Arial" w:hAnsi="Arial" w:cs="Arial"/>
        </w:rPr>
        <w:t>Change Log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</w:p>
    <w:p w14:paraId="01939C82" w14:textId="77777777" w:rsidR="00537472" w:rsidRPr="00D42068" w:rsidRDefault="00537472" w:rsidP="00E91183">
      <w:pPr>
        <w:jc w:val="both"/>
        <w:rPr>
          <w:rFonts w:ascii="Arial" w:hAnsi="Arial"/>
        </w:rPr>
      </w:pPr>
    </w:p>
    <w:tbl>
      <w:tblPr>
        <w:tblW w:w="7977" w:type="dxa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88"/>
        <w:gridCol w:w="780"/>
        <w:gridCol w:w="1219"/>
        <w:gridCol w:w="1257"/>
        <w:gridCol w:w="3633"/>
      </w:tblGrid>
      <w:tr w:rsidR="00537472" w:rsidRPr="00D42068" w14:paraId="0AD1B02B" w14:textId="77777777" w:rsidTr="0030723D">
        <w:trPr>
          <w:trHeight w:val="634"/>
        </w:trPr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</w:tcPr>
          <w:p w14:paraId="16E7E977" w14:textId="77777777" w:rsidR="00537472" w:rsidRPr="00D42068" w:rsidRDefault="00537472" w:rsidP="00E91183">
            <w:pPr>
              <w:pStyle w:val="tablehead"/>
              <w:spacing w:line="276" w:lineRule="auto"/>
              <w:jc w:val="both"/>
              <w:rPr>
                <w:rFonts w:cs="Arial"/>
              </w:rPr>
            </w:pPr>
            <w:r w:rsidRPr="00D42068">
              <w:rPr>
                <w:rFonts w:cs="Arial"/>
              </w:rPr>
              <w:t>Version Number</w:t>
            </w:r>
          </w:p>
        </w:tc>
        <w:tc>
          <w:tcPr>
            <w:tcW w:w="69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</w:tcPr>
          <w:p w14:paraId="59F44396" w14:textId="77777777" w:rsidR="00537472" w:rsidRPr="00D42068" w:rsidRDefault="00537472" w:rsidP="00E91183">
            <w:pPr>
              <w:pStyle w:val="tablehead"/>
              <w:spacing w:line="276" w:lineRule="auto"/>
              <w:jc w:val="both"/>
              <w:rPr>
                <w:rFonts w:cs="Arial"/>
              </w:rPr>
            </w:pPr>
            <w:r w:rsidRPr="00D42068">
              <w:rPr>
                <w:rFonts w:cs="Arial"/>
              </w:rPr>
              <w:t>Changes made</w:t>
            </w:r>
          </w:p>
        </w:tc>
      </w:tr>
      <w:tr w:rsidR="00537472" w:rsidRPr="00D42068" w14:paraId="6AC5FC64" w14:textId="77777777" w:rsidTr="0030723D">
        <w:trPr>
          <w:trHeight w:val="351"/>
        </w:trPr>
        <w:tc>
          <w:tcPr>
            <w:tcW w:w="1058" w:type="dxa"/>
            <w:tcBorders>
              <w:top w:val="single" w:sz="4" w:space="0" w:color="auto"/>
            </w:tcBorders>
          </w:tcPr>
          <w:p w14:paraId="2960152C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sz w:val="20"/>
              </w:rPr>
            </w:pPr>
            <w:r w:rsidRPr="00D42068">
              <w:rPr>
                <w:rFonts w:cs="Arial"/>
                <w:sz w:val="20"/>
              </w:rPr>
              <w:t>V1.0</w:t>
            </w:r>
          </w:p>
        </w:tc>
        <w:tc>
          <w:tcPr>
            <w:tcW w:w="6919" w:type="dxa"/>
            <w:gridSpan w:val="4"/>
            <w:tcBorders>
              <w:top w:val="single" w:sz="4" w:space="0" w:color="auto"/>
            </w:tcBorders>
          </w:tcPr>
          <w:p w14:paraId="6619119F" w14:textId="77777777" w:rsidR="00537472" w:rsidRPr="00D42068" w:rsidRDefault="00FC2B76" w:rsidP="00E91183">
            <w:pPr>
              <w:pStyle w:val="tabletext"/>
              <w:spacing w:line="276" w:lineRule="auto"/>
              <w:jc w:val="both"/>
              <w:rPr>
                <w:rFonts w:cs="Arial"/>
                <w:i/>
                <w:iCs/>
                <w:sz w:val="20"/>
              </w:rPr>
            </w:pPr>
            <w:r w:rsidRPr="00D42068">
              <w:rPr>
                <w:rFonts w:cs="Arial"/>
                <w:i/>
                <w:iCs/>
                <w:sz w:val="20"/>
              </w:rPr>
              <w:t>Baseline version</w:t>
            </w:r>
          </w:p>
        </w:tc>
      </w:tr>
      <w:tr w:rsidR="00537472" w:rsidRPr="00D42068" w14:paraId="3334FBED" w14:textId="77777777" w:rsidTr="0030723D">
        <w:trPr>
          <w:cantSplit/>
          <w:trHeight w:val="598"/>
        </w:trPr>
        <w:tc>
          <w:tcPr>
            <w:tcW w:w="1058" w:type="dxa"/>
            <w:vMerge w:val="restart"/>
          </w:tcPr>
          <w:p w14:paraId="48707D4A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sz w:val="20"/>
              </w:rPr>
            </w:pPr>
            <w:r w:rsidRPr="00D42068">
              <w:rPr>
                <w:rFonts w:cs="Arial"/>
                <w:sz w:val="20"/>
              </w:rPr>
              <w:t>V1.1</w:t>
            </w:r>
          </w:p>
        </w:tc>
        <w:tc>
          <w:tcPr>
            <w:tcW w:w="6919" w:type="dxa"/>
            <w:gridSpan w:val="4"/>
          </w:tcPr>
          <w:p w14:paraId="1E836E8E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i/>
                <w:iCs/>
                <w:sz w:val="20"/>
              </w:rPr>
            </w:pPr>
            <w:r w:rsidRPr="00D42068">
              <w:rPr>
                <w:rFonts w:cs="Arial"/>
                <w:i/>
                <w:iCs/>
                <w:sz w:val="20"/>
              </w:rPr>
              <w:t>&lt;If the change details are not explicitly documented in the table below, reference should be provided here&gt;</w:t>
            </w:r>
          </w:p>
        </w:tc>
      </w:tr>
      <w:tr w:rsidR="00537472" w:rsidRPr="00D42068" w14:paraId="63EC74B4" w14:textId="77777777" w:rsidTr="0030723D">
        <w:trPr>
          <w:cantSplit/>
          <w:trHeight w:val="107"/>
        </w:trPr>
        <w:tc>
          <w:tcPr>
            <w:tcW w:w="1058" w:type="dxa"/>
            <w:vMerge/>
          </w:tcPr>
          <w:p w14:paraId="12B191BC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sz w:val="20"/>
              </w:rPr>
            </w:pPr>
          </w:p>
        </w:tc>
        <w:tc>
          <w:tcPr>
            <w:tcW w:w="781" w:type="dxa"/>
          </w:tcPr>
          <w:p w14:paraId="41309C95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sz w:val="20"/>
              </w:rPr>
            </w:pPr>
            <w:r w:rsidRPr="00D42068">
              <w:rPr>
                <w:rFonts w:cs="Arial"/>
                <w:sz w:val="20"/>
              </w:rPr>
              <w:t>Page no</w:t>
            </w:r>
          </w:p>
        </w:tc>
        <w:tc>
          <w:tcPr>
            <w:tcW w:w="1221" w:type="dxa"/>
          </w:tcPr>
          <w:p w14:paraId="00F3DE51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sz w:val="20"/>
              </w:rPr>
            </w:pPr>
            <w:r w:rsidRPr="00D42068">
              <w:rPr>
                <w:rFonts w:cs="Arial"/>
                <w:sz w:val="20"/>
              </w:rPr>
              <w:t>Changed by</w:t>
            </w:r>
          </w:p>
        </w:tc>
        <w:tc>
          <w:tcPr>
            <w:tcW w:w="1260" w:type="dxa"/>
          </w:tcPr>
          <w:p w14:paraId="26A48944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sz w:val="20"/>
              </w:rPr>
            </w:pPr>
            <w:r w:rsidRPr="00D42068">
              <w:rPr>
                <w:rFonts w:cs="Arial"/>
                <w:sz w:val="20"/>
              </w:rPr>
              <w:t>Effective date</w:t>
            </w:r>
          </w:p>
        </w:tc>
        <w:tc>
          <w:tcPr>
            <w:tcW w:w="3657" w:type="dxa"/>
          </w:tcPr>
          <w:p w14:paraId="1132C641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sz w:val="20"/>
              </w:rPr>
            </w:pPr>
            <w:r w:rsidRPr="00D42068">
              <w:rPr>
                <w:rFonts w:cs="Arial"/>
                <w:sz w:val="20"/>
              </w:rPr>
              <w:t>Changes effected</w:t>
            </w:r>
          </w:p>
        </w:tc>
      </w:tr>
      <w:tr w:rsidR="00537472" w:rsidRPr="00D42068" w14:paraId="32F316CA" w14:textId="77777777" w:rsidTr="0030723D">
        <w:trPr>
          <w:cantSplit/>
          <w:trHeight w:val="104"/>
        </w:trPr>
        <w:tc>
          <w:tcPr>
            <w:tcW w:w="1058" w:type="dxa"/>
            <w:vMerge/>
          </w:tcPr>
          <w:p w14:paraId="014611B9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sz w:val="20"/>
              </w:rPr>
            </w:pPr>
          </w:p>
        </w:tc>
        <w:tc>
          <w:tcPr>
            <w:tcW w:w="781" w:type="dxa"/>
          </w:tcPr>
          <w:p w14:paraId="7822866C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sz w:val="20"/>
              </w:rPr>
            </w:pPr>
          </w:p>
        </w:tc>
        <w:tc>
          <w:tcPr>
            <w:tcW w:w="1221" w:type="dxa"/>
          </w:tcPr>
          <w:p w14:paraId="5F8BE17B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sz w:val="20"/>
              </w:rPr>
            </w:pPr>
          </w:p>
        </w:tc>
        <w:tc>
          <w:tcPr>
            <w:tcW w:w="1260" w:type="dxa"/>
          </w:tcPr>
          <w:p w14:paraId="145627FE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sz w:val="20"/>
              </w:rPr>
            </w:pPr>
          </w:p>
        </w:tc>
        <w:tc>
          <w:tcPr>
            <w:tcW w:w="3657" w:type="dxa"/>
          </w:tcPr>
          <w:p w14:paraId="4848FBDD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sz w:val="20"/>
              </w:rPr>
            </w:pPr>
          </w:p>
        </w:tc>
      </w:tr>
      <w:tr w:rsidR="00537472" w:rsidRPr="00D42068" w14:paraId="395038B3" w14:textId="77777777" w:rsidTr="0030723D">
        <w:trPr>
          <w:cantSplit/>
          <w:trHeight w:val="104"/>
        </w:trPr>
        <w:tc>
          <w:tcPr>
            <w:tcW w:w="1058" w:type="dxa"/>
            <w:vMerge/>
          </w:tcPr>
          <w:p w14:paraId="32BE247E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sz w:val="20"/>
              </w:rPr>
            </w:pPr>
          </w:p>
        </w:tc>
        <w:tc>
          <w:tcPr>
            <w:tcW w:w="781" w:type="dxa"/>
          </w:tcPr>
          <w:p w14:paraId="438AB8D6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sz w:val="20"/>
              </w:rPr>
            </w:pPr>
          </w:p>
        </w:tc>
        <w:tc>
          <w:tcPr>
            <w:tcW w:w="1221" w:type="dxa"/>
          </w:tcPr>
          <w:p w14:paraId="3BE1B306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sz w:val="20"/>
              </w:rPr>
            </w:pPr>
          </w:p>
        </w:tc>
        <w:tc>
          <w:tcPr>
            <w:tcW w:w="1260" w:type="dxa"/>
          </w:tcPr>
          <w:p w14:paraId="5C9DB961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sz w:val="20"/>
              </w:rPr>
            </w:pPr>
          </w:p>
        </w:tc>
        <w:tc>
          <w:tcPr>
            <w:tcW w:w="3657" w:type="dxa"/>
          </w:tcPr>
          <w:p w14:paraId="29DDB407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sz w:val="20"/>
              </w:rPr>
            </w:pPr>
          </w:p>
        </w:tc>
      </w:tr>
      <w:tr w:rsidR="00537472" w:rsidRPr="00D42068" w14:paraId="46E2C75D" w14:textId="77777777" w:rsidTr="0030723D">
        <w:trPr>
          <w:cantSplit/>
          <w:trHeight w:val="104"/>
        </w:trPr>
        <w:tc>
          <w:tcPr>
            <w:tcW w:w="1058" w:type="dxa"/>
            <w:vMerge/>
          </w:tcPr>
          <w:p w14:paraId="559C01CB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sz w:val="20"/>
              </w:rPr>
            </w:pPr>
          </w:p>
        </w:tc>
        <w:tc>
          <w:tcPr>
            <w:tcW w:w="781" w:type="dxa"/>
          </w:tcPr>
          <w:p w14:paraId="5CFDAF9F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sz w:val="20"/>
              </w:rPr>
            </w:pPr>
          </w:p>
        </w:tc>
        <w:tc>
          <w:tcPr>
            <w:tcW w:w="1221" w:type="dxa"/>
          </w:tcPr>
          <w:p w14:paraId="0B474FAA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sz w:val="20"/>
              </w:rPr>
            </w:pPr>
          </w:p>
        </w:tc>
        <w:tc>
          <w:tcPr>
            <w:tcW w:w="1260" w:type="dxa"/>
          </w:tcPr>
          <w:p w14:paraId="49C7EB9F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sz w:val="20"/>
              </w:rPr>
            </w:pPr>
          </w:p>
        </w:tc>
        <w:tc>
          <w:tcPr>
            <w:tcW w:w="3657" w:type="dxa"/>
          </w:tcPr>
          <w:p w14:paraId="15A71BD0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sz w:val="20"/>
              </w:rPr>
            </w:pPr>
          </w:p>
        </w:tc>
      </w:tr>
      <w:tr w:rsidR="00537472" w:rsidRPr="00D42068" w14:paraId="0682AF37" w14:textId="77777777" w:rsidTr="0030723D">
        <w:trPr>
          <w:cantSplit/>
          <w:trHeight w:val="104"/>
        </w:trPr>
        <w:tc>
          <w:tcPr>
            <w:tcW w:w="1058" w:type="dxa"/>
            <w:vMerge/>
          </w:tcPr>
          <w:p w14:paraId="05071B99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sz w:val="20"/>
              </w:rPr>
            </w:pPr>
          </w:p>
        </w:tc>
        <w:tc>
          <w:tcPr>
            <w:tcW w:w="781" w:type="dxa"/>
          </w:tcPr>
          <w:p w14:paraId="7CBA63C4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sz w:val="20"/>
              </w:rPr>
            </w:pPr>
          </w:p>
        </w:tc>
        <w:tc>
          <w:tcPr>
            <w:tcW w:w="1221" w:type="dxa"/>
          </w:tcPr>
          <w:p w14:paraId="15925655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sz w:val="20"/>
              </w:rPr>
            </w:pPr>
          </w:p>
        </w:tc>
        <w:tc>
          <w:tcPr>
            <w:tcW w:w="1260" w:type="dxa"/>
          </w:tcPr>
          <w:p w14:paraId="2A06C5BC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sz w:val="20"/>
              </w:rPr>
            </w:pPr>
          </w:p>
        </w:tc>
        <w:tc>
          <w:tcPr>
            <w:tcW w:w="3657" w:type="dxa"/>
          </w:tcPr>
          <w:p w14:paraId="60DC8261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sz w:val="20"/>
              </w:rPr>
            </w:pPr>
          </w:p>
        </w:tc>
      </w:tr>
      <w:tr w:rsidR="00537472" w:rsidRPr="00D42068" w14:paraId="0711BE10" w14:textId="77777777" w:rsidTr="0030723D">
        <w:trPr>
          <w:cantSplit/>
          <w:trHeight w:val="598"/>
        </w:trPr>
        <w:tc>
          <w:tcPr>
            <w:tcW w:w="1058" w:type="dxa"/>
            <w:vMerge w:val="restart"/>
          </w:tcPr>
          <w:p w14:paraId="5E887AA4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sz w:val="20"/>
              </w:rPr>
            </w:pPr>
            <w:r w:rsidRPr="00D42068">
              <w:rPr>
                <w:rFonts w:cs="Arial"/>
                <w:sz w:val="20"/>
              </w:rPr>
              <w:t>V1.2</w:t>
            </w:r>
          </w:p>
        </w:tc>
        <w:tc>
          <w:tcPr>
            <w:tcW w:w="6919" w:type="dxa"/>
            <w:gridSpan w:val="4"/>
          </w:tcPr>
          <w:p w14:paraId="34D5BF1E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i/>
                <w:iCs/>
                <w:sz w:val="20"/>
              </w:rPr>
            </w:pPr>
            <w:r w:rsidRPr="00D42068">
              <w:rPr>
                <w:rFonts w:cs="Arial"/>
                <w:i/>
                <w:iCs/>
                <w:sz w:val="20"/>
              </w:rPr>
              <w:t>&lt;If the change details are not explicitly documented in the table below, reference should be provided here&gt;</w:t>
            </w:r>
          </w:p>
        </w:tc>
      </w:tr>
      <w:tr w:rsidR="00537472" w:rsidRPr="00D42068" w14:paraId="51CC327D" w14:textId="77777777" w:rsidTr="0030723D">
        <w:trPr>
          <w:cantSplit/>
          <w:trHeight w:val="107"/>
        </w:trPr>
        <w:tc>
          <w:tcPr>
            <w:tcW w:w="1058" w:type="dxa"/>
            <w:vMerge/>
          </w:tcPr>
          <w:p w14:paraId="4EB52F53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sz w:val="20"/>
              </w:rPr>
            </w:pPr>
          </w:p>
        </w:tc>
        <w:tc>
          <w:tcPr>
            <w:tcW w:w="781" w:type="dxa"/>
          </w:tcPr>
          <w:p w14:paraId="17E54FE2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sz w:val="20"/>
              </w:rPr>
            </w:pPr>
            <w:r w:rsidRPr="00D42068">
              <w:rPr>
                <w:rFonts w:cs="Arial"/>
                <w:sz w:val="20"/>
              </w:rPr>
              <w:t>Page no</w:t>
            </w:r>
          </w:p>
        </w:tc>
        <w:tc>
          <w:tcPr>
            <w:tcW w:w="1221" w:type="dxa"/>
          </w:tcPr>
          <w:p w14:paraId="53364494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sz w:val="20"/>
              </w:rPr>
            </w:pPr>
            <w:r w:rsidRPr="00D42068">
              <w:rPr>
                <w:rFonts w:cs="Arial"/>
                <w:sz w:val="20"/>
              </w:rPr>
              <w:t>Changed by</w:t>
            </w:r>
          </w:p>
        </w:tc>
        <w:tc>
          <w:tcPr>
            <w:tcW w:w="1260" w:type="dxa"/>
          </w:tcPr>
          <w:p w14:paraId="63F1B370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sz w:val="20"/>
              </w:rPr>
            </w:pPr>
            <w:r w:rsidRPr="00D42068">
              <w:rPr>
                <w:rFonts w:cs="Arial"/>
                <w:sz w:val="20"/>
              </w:rPr>
              <w:t>Effective date</w:t>
            </w:r>
          </w:p>
        </w:tc>
        <w:tc>
          <w:tcPr>
            <w:tcW w:w="3657" w:type="dxa"/>
          </w:tcPr>
          <w:p w14:paraId="4A7DA914" w14:textId="77777777" w:rsidR="00537472" w:rsidRPr="00D42068" w:rsidRDefault="00537472" w:rsidP="00E91183">
            <w:pPr>
              <w:pStyle w:val="tabletext"/>
              <w:spacing w:line="276" w:lineRule="auto"/>
              <w:jc w:val="both"/>
              <w:rPr>
                <w:rFonts w:cs="Arial"/>
                <w:sz w:val="20"/>
              </w:rPr>
            </w:pPr>
            <w:r w:rsidRPr="00D42068">
              <w:rPr>
                <w:rFonts w:cs="Arial"/>
                <w:sz w:val="20"/>
              </w:rPr>
              <w:t>Changes effected</w:t>
            </w:r>
          </w:p>
        </w:tc>
      </w:tr>
      <w:tr w:rsidR="00537472" w:rsidRPr="00D42068" w14:paraId="4BFAFAB4" w14:textId="77777777" w:rsidTr="0030723D">
        <w:trPr>
          <w:cantSplit/>
          <w:trHeight w:val="104"/>
        </w:trPr>
        <w:tc>
          <w:tcPr>
            <w:tcW w:w="1058" w:type="dxa"/>
            <w:vMerge/>
          </w:tcPr>
          <w:p w14:paraId="21B9D787" w14:textId="77777777" w:rsidR="00537472" w:rsidRPr="00D42068" w:rsidRDefault="00537472" w:rsidP="00E91183">
            <w:pPr>
              <w:jc w:val="both"/>
              <w:rPr>
                <w:rFonts w:ascii="Arial" w:hAnsi="Arial"/>
              </w:rPr>
            </w:pPr>
          </w:p>
        </w:tc>
        <w:tc>
          <w:tcPr>
            <w:tcW w:w="781" w:type="dxa"/>
          </w:tcPr>
          <w:p w14:paraId="718E2204" w14:textId="77777777" w:rsidR="00537472" w:rsidRPr="00D42068" w:rsidRDefault="00537472" w:rsidP="00E91183">
            <w:pPr>
              <w:jc w:val="both"/>
              <w:rPr>
                <w:rFonts w:ascii="Arial" w:hAnsi="Arial"/>
              </w:rPr>
            </w:pPr>
          </w:p>
        </w:tc>
        <w:tc>
          <w:tcPr>
            <w:tcW w:w="1221" w:type="dxa"/>
          </w:tcPr>
          <w:p w14:paraId="74BBFAB2" w14:textId="77777777" w:rsidR="00537472" w:rsidRPr="00D42068" w:rsidRDefault="00537472" w:rsidP="00E91183">
            <w:pPr>
              <w:jc w:val="both"/>
              <w:rPr>
                <w:rFonts w:ascii="Arial" w:hAnsi="Arial"/>
              </w:rPr>
            </w:pPr>
          </w:p>
        </w:tc>
        <w:tc>
          <w:tcPr>
            <w:tcW w:w="1260" w:type="dxa"/>
          </w:tcPr>
          <w:p w14:paraId="6A8D799E" w14:textId="77777777" w:rsidR="00537472" w:rsidRPr="00D42068" w:rsidRDefault="00537472" w:rsidP="00E91183">
            <w:pPr>
              <w:jc w:val="both"/>
              <w:rPr>
                <w:rFonts w:ascii="Arial" w:hAnsi="Arial"/>
              </w:rPr>
            </w:pPr>
          </w:p>
        </w:tc>
        <w:tc>
          <w:tcPr>
            <w:tcW w:w="3657" w:type="dxa"/>
          </w:tcPr>
          <w:p w14:paraId="507FA573" w14:textId="77777777" w:rsidR="00537472" w:rsidRPr="00D42068" w:rsidRDefault="00537472" w:rsidP="00E91183">
            <w:pPr>
              <w:jc w:val="both"/>
              <w:rPr>
                <w:rFonts w:ascii="Arial" w:hAnsi="Arial"/>
              </w:rPr>
            </w:pPr>
          </w:p>
        </w:tc>
      </w:tr>
      <w:tr w:rsidR="00537472" w:rsidRPr="00D42068" w14:paraId="79825598" w14:textId="77777777" w:rsidTr="0030723D">
        <w:trPr>
          <w:cantSplit/>
          <w:trHeight w:val="104"/>
        </w:trPr>
        <w:tc>
          <w:tcPr>
            <w:tcW w:w="1058" w:type="dxa"/>
            <w:vMerge/>
          </w:tcPr>
          <w:p w14:paraId="7670A1A1" w14:textId="77777777" w:rsidR="00537472" w:rsidRPr="00D42068" w:rsidRDefault="00537472" w:rsidP="00E91183">
            <w:pPr>
              <w:jc w:val="both"/>
              <w:rPr>
                <w:rFonts w:ascii="Arial" w:hAnsi="Arial"/>
              </w:rPr>
            </w:pPr>
          </w:p>
        </w:tc>
        <w:tc>
          <w:tcPr>
            <w:tcW w:w="781" w:type="dxa"/>
          </w:tcPr>
          <w:p w14:paraId="59F5A050" w14:textId="77777777" w:rsidR="00537472" w:rsidRPr="00D42068" w:rsidRDefault="00537472" w:rsidP="00E91183">
            <w:pPr>
              <w:jc w:val="both"/>
              <w:rPr>
                <w:rFonts w:ascii="Arial" w:hAnsi="Arial"/>
              </w:rPr>
            </w:pPr>
          </w:p>
        </w:tc>
        <w:tc>
          <w:tcPr>
            <w:tcW w:w="1221" w:type="dxa"/>
          </w:tcPr>
          <w:p w14:paraId="3F13FC99" w14:textId="77777777" w:rsidR="00537472" w:rsidRPr="00D42068" w:rsidRDefault="00537472" w:rsidP="00E91183">
            <w:pPr>
              <w:jc w:val="both"/>
              <w:rPr>
                <w:rFonts w:ascii="Arial" w:hAnsi="Arial"/>
              </w:rPr>
            </w:pPr>
          </w:p>
        </w:tc>
        <w:tc>
          <w:tcPr>
            <w:tcW w:w="1260" w:type="dxa"/>
          </w:tcPr>
          <w:p w14:paraId="7CCE43C2" w14:textId="77777777" w:rsidR="00537472" w:rsidRPr="00D42068" w:rsidRDefault="00537472" w:rsidP="00E91183">
            <w:pPr>
              <w:jc w:val="both"/>
              <w:rPr>
                <w:rFonts w:ascii="Arial" w:hAnsi="Arial"/>
              </w:rPr>
            </w:pPr>
          </w:p>
        </w:tc>
        <w:tc>
          <w:tcPr>
            <w:tcW w:w="3657" w:type="dxa"/>
          </w:tcPr>
          <w:p w14:paraId="100A62F0" w14:textId="77777777" w:rsidR="00537472" w:rsidRPr="00D42068" w:rsidRDefault="00537472" w:rsidP="00E91183">
            <w:pPr>
              <w:jc w:val="both"/>
              <w:rPr>
                <w:rFonts w:ascii="Arial" w:hAnsi="Arial"/>
              </w:rPr>
            </w:pPr>
          </w:p>
        </w:tc>
      </w:tr>
      <w:tr w:rsidR="00537472" w:rsidRPr="00D42068" w14:paraId="2DFC5FB4" w14:textId="77777777" w:rsidTr="0030723D">
        <w:trPr>
          <w:cantSplit/>
          <w:trHeight w:val="104"/>
        </w:trPr>
        <w:tc>
          <w:tcPr>
            <w:tcW w:w="1058" w:type="dxa"/>
            <w:vMerge/>
          </w:tcPr>
          <w:p w14:paraId="181AA234" w14:textId="77777777" w:rsidR="00537472" w:rsidRPr="00D42068" w:rsidRDefault="00537472" w:rsidP="00E91183">
            <w:pPr>
              <w:jc w:val="both"/>
              <w:rPr>
                <w:rFonts w:ascii="Arial" w:hAnsi="Arial"/>
              </w:rPr>
            </w:pPr>
          </w:p>
        </w:tc>
        <w:tc>
          <w:tcPr>
            <w:tcW w:w="781" w:type="dxa"/>
          </w:tcPr>
          <w:p w14:paraId="50CD73A4" w14:textId="77777777" w:rsidR="00537472" w:rsidRPr="00D42068" w:rsidRDefault="00537472" w:rsidP="00E91183">
            <w:pPr>
              <w:jc w:val="both"/>
              <w:rPr>
                <w:rFonts w:ascii="Arial" w:hAnsi="Arial"/>
              </w:rPr>
            </w:pPr>
          </w:p>
        </w:tc>
        <w:tc>
          <w:tcPr>
            <w:tcW w:w="1221" w:type="dxa"/>
          </w:tcPr>
          <w:p w14:paraId="74DA30BE" w14:textId="77777777" w:rsidR="00537472" w:rsidRPr="00D42068" w:rsidRDefault="00537472" w:rsidP="00E91183">
            <w:pPr>
              <w:jc w:val="both"/>
              <w:rPr>
                <w:rFonts w:ascii="Arial" w:hAnsi="Arial"/>
              </w:rPr>
            </w:pPr>
          </w:p>
        </w:tc>
        <w:tc>
          <w:tcPr>
            <w:tcW w:w="1260" w:type="dxa"/>
          </w:tcPr>
          <w:p w14:paraId="718CE4E1" w14:textId="77777777" w:rsidR="00537472" w:rsidRPr="00D42068" w:rsidRDefault="00537472" w:rsidP="00E91183">
            <w:pPr>
              <w:jc w:val="both"/>
              <w:rPr>
                <w:rFonts w:ascii="Arial" w:hAnsi="Arial"/>
              </w:rPr>
            </w:pPr>
          </w:p>
        </w:tc>
        <w:tc>
          <w:tcPr>
            <w:tcW w:w="3657" w:type="dxa"/>
          </w:tcPr>
          <w:p w14:paraId="45356F51" w14:textId="77777777" w:rsidR="00537472" w:rsidRPr="00D42068" w:rsidRDefault="00537472" w:rsidP="00E91183">
            <w:pPr>
              <w:jc w:val="both"/>
              <w:rPr>
                <w:rFonts w:ascii="Arial" w:hAnsi="Arial"/>
              </w:rPr>
            </w:pPr>
          </w:p>
        </w:tc>
      </w:tr>
      <w:tr w:rsidR="00537472" w:rsidRPr="00D42068" w14:paraId="18B4BEB5" w14:textId="77777777" w:rsidTr="0030723D">
        <w:trPr>
          <w:cantSplit/>
          <w:trHeight w:val="104"/>
        </w:trPr>
        <w:tc>
          <w:tcPr>
            <w:tcW w:w="1058" w:type="dxa"/>
            <w:vMerge/>
          </w:tcPr>
          <w:p w14:paraId="45F037BC" w14:textId="77777777" w:rsidR="00537472" w:rsidRPr="00D42068" w:rsidRDefault="00537472" w:rsidP="00E91183">
            <w:pPr>
              <w:jc w:val="both"/>
              <w:rPr>
                <w:rFonts w:ascii="Arial" w:hAnsi="Arial"/>
              </w:rPr>
            </w:pPr>
          </w:p>
        </w:tc>
        <w:tc>
          <w:tcPr>
            <w:tcW w:w="781" w:type="dxa"/>
          </w:tcPr>
          <w:p w14:paraId="2B96FBBE" w14:textId="77777777" w:rsidR="00537472" w:rsidRPr="00D42068" w:rsidRDefault="00537472" w:rsidP="00E91183">
            <w:pPr>
              <w:jc w:val="both"/>
              <w:rPr>
                <w:rFonts w:ascii="Arial" w:hAnsi="Arial"/>
              </w:rPr>
            </w:pPr>
          </w:p>
        </w:tc>
        <w:tc>
          <w:tcPr>
            <w:tcW w:w="1221" w:type="dxa"/>
          </w:tcPr>
          <w:p w14:paraId="5A4476B2" w14:textId="77777777" w:rsidR="00537472" w:rsidRPr="00D42068" w:rsidRDefault="00537472" w:rsidP="00E91183">
            <w:pPr>
              <w:jc w:val="both"/>
              <w:rPr>
                <w:rFonts w:ascii="Arial" w:hAnsi="Arial"/>
              </w:rPr>
            </w:pPr>
          </w:p>
        </w:tc>
        <w:tc>
          <w:tcPr>
            <w:tcW w:w="1260" w:type="dxa"/>
          </w:tcPr>
          <w:p w14:paraId="0F8A803B" w14:textId="77777777" w:rsidR="00537472" w:rsidRPr="00D42068" w:rsidRDefault="00537472" w:rsidP="00E91183">
            <w:pPr>
              <w:jc w:val="both"/>
              <w:rPr>
                <w:rFonts w:ascii="Arial" w:hAnsi="Arial"/>
              </w:rPr>
            </w:pPr>
          </w:p>
        </w:tc>
        <w:tc>
          <w:tcPr>
            <w:tcW w:w="3657" w:type="dxa"/>
          </w:tcPr>
          <w:p w14:paraId="4F660AAF" w14:textId="77777777" w:rsidR="00537472" w:rsidRPr="00D42068" w:rsidRDefault="00537472" w:rsidP="00E91183">
            <w:pPr>
              <w:jc w:val="both"/>
              <w:rPr>
                <w:rFonts w:ascii="Arial" w:hAnsi="Arial"/>
              </w:rPr>
            </w:pPr>
          </w:p>
        </w:tc>
      </w:tr>
    </w:tbl>
    <w:p w14:paraId="6904E524" w14:textId="77777777" w:rsidR="00537472" w:rsidRPr="00D42068" w:rsidRDefault="00537472" w:rsidP="00E91183">
      <w:pPr>
        <w:tabs>
          <w:tab w:val="left" w:pos="720"/>
        </w:tabs>
        <w:autoSpaceDE w:val="0"/>
        <w:autoSpaceDN w:val="0"/>
        <w:adjustRightInd w:val="0"/>
        <w:ind w:left="720" w:right="18"/>
        <w:contextualSpacing/>
        <w:jc w:val="both"/>
        <w:rPr>
          <w:rFonts w:ascii="Arial" w:hAnsi="Arial"/>
        </w:rPr>
      </w:pPr>
    </w:p>
    <w:p w14:paraId="7BD7898A" w14:textId="77777777" w:rsidR="00537472" w:rsidRPr="00D42068" w:rsidRDefault="00537472" w:rsidP="00E91183">
      <w:pPr>
        <w:jc w:val="both"/>
        <w:rPr>
          <w:rFonts w:ascii="Arial" w:hAnsi="Arial"/>
        </w:rPr>
      </w:pPr>
    </w:p>
    <w:sectPr w:rsidR="00537472" w:rsidRPr="00D42068" w:rsidSect="004E6D8B">
      <w:headerReference w:type="default" r:id="rId18"/>
      <w:footerReference w:type="default" r:id="rId19"/>
      <w:pgSz w:w="12240" w:h="15840"/>
      <w:pgMar w:top="1620" w:right="1440" w:bottom="1440" w:left="1440" w:header="708" w:footer="588" w:gutter="0"/>
      <w:pgBorders w:display="notFirstPage" w:offsetFrom="page">
        <w:top w:val="single" w:sz="4" w:space="24" w:color="D9D9D9" w:themeColor="background1" w:themeShade="D9"/>
        <w:left w:val="single" w:sz="4" w:space="24" w:color="D9D9D9" w:themeColor="background1" w:themeShade="D9"/>
        <w:bottom w:val="single" w:sz="4" w:space="24" w:color="D9D9D9" w:themeColor="background1" w:themeShade="D9"/>
        <w:right w:val="single" w:sz="4" w:space="24" w:color="D9D9D9" w:themeColor="background1" w:themeShade="D9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A7117E" w14:textId="77777777" w:rsidR="00135B7F" w:rsidRDefault="00135B7F" w:rsidP="006F10B7">
      <w:r>
        <w:separator/>
      </w:r>
    </w:p>
  </w:endnote>
  <w:endnote w:type="continuationSeparator" w:id="0">
    <w:p w14:paraId="418655FD" w14:textId="77777777" w:rsidR="00135B7F" w:rsidRDefault="00135B7F" w:rsidP="006F10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6ECE7" w14:textId="77777777" w:rsidR="00007CCC" w:rsidRPr="00F07006" w:rsidRDefault="00007CCC" w:rsidP="00D81358">
    <w:pPr>
      <w:pStyle w:val="Footer"/>
      <w:tabs>
        <w:tab w:val="clear" w:pos="9360"/>
        <w:tab w:val="right" w:pos="9990"/>
      </w:tabs>
      <w:ind w:right="-630"/>
      <w:jc w:val="right"/>
      <w:rPr>
        <w:rFonts w:asciiTheme="minorHAnsi" w:hAnsiTheme="minorHAnsi" w:cstheme="minorHAnsi"/>
        <w:color w:val="595959" w:themeColor="text1" w:themeTint="A6"/>
        <w:sz w:val="18"/>
        <w:szCs w:val="16"/>
      </w:rPr>
    </w:pPr>
    <w:r w:rsidRPr="00B40678">
      <w:rPr>
        <w:rFonts w:asciiTheme="minorHAnsi" w:hAnsiTheme="minorHAnsi" w:cstheme="minorHAnsi"/>
        <w:noProof/>
        <w:color w:val="595959" w:themeColor="text1" w:themeTint="A6"/>
        <w:sz w:val="18"/>
        <w:szCs w:val="16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245FC4E" wp14:editId="71ED143A">
              <wp:simplePos x="0" y="0"/>
              <wp:positionH relativeFrom="column">
                <wp:posOffset>4060997</wp:posOffset>
              </wp:positionH>
              <wp:positionV relativeFrom="paragraph">
                <wp:posOffset>55897</wp:posOffset>
              </wp:positionV>
              <wp:extent cx="2286000" cy="521335"/>
              <wp:effectExtent l="0" t="0" r="0" b="31115"/>
              <wp:wrapTopAndBottom/>
              <wp:docPr id="5" name="Group 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0" cy="521335"/>
                        <a:chOff x="0" y="-15"/>
                        <a:chExt cx="3156439" cy="720334"/>
                      </a:xfrm>
                    </wpg:grpSpPr>
                    <wps:wsp>
                      <wps:cNvPr id="7" name="Rectangle 7"/>
                      <wps:cNvSpPr/>
                      <wps:spPr>
                        <a:xfrm>
                          <a:off x="2053004" y="106071"/>
                          <a:ext cx="1103435" cy="543926"/>
                        </a:xfrm>
                        <a:prstGeom prst="rect">
                          <a:avLst/>
                        </a:prstGeom>
                        <a:blipFill>
                          <a:blip r:embed="rId1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" name="Picture 8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106070"/>
                          <a:ext cx="1749669" cy="54392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" name="Straight Connector 9"/>
                      <wps:cNvCnPr/>
                      <wps:spPr>
                        <a:xfrm flipH="1">
                          <a:off x="1876401" y="-15"/>
                          <a:ext cx="4396" cy="72033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9FFD856" id="Group 12" o:spid="_x0000_s1026" style="position:absolute;margin-left:319.75pt;margin-top:4.4pt;width:180pt;height:41.05pt;z-index:251662336;mso-width-relative:margin;mso-height-relative:margin" coordorigin="" coordsize="31564,720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">
              <v:rect id="Rectangle 7" o:spid="_x0000_s1027" style="position:absolute;left:20530;top:1060;width:11034;height:5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" stroked="f" strokeweight="2pt">
                <v:fill r:id="rId3" o:title="" recolor="t" rotate="t" type="frame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" o:spid="_x0000_s1028" type="#_x0000_t75" style="position:absolute;top:1060;width:17496;height:5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">
                <v:imagedata r:id="rId4" o:title=""/>
              </v:shape>
              <v:line id="Straight Connector 9" o:spid="_x0000_s1029" style="position:absolute;flip:x;visibility:visible;mso-wrap-style:square" from="18764,0" to="18807,7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" strokecolor="#7f7f7f [1612]"/>
              <w10:wrap type="topAndBottom"/>
            </v:group>
          </w:pict>
        </mc:Fallback>
      </mc:AlternateContent>
    </w:r>
    <w:r w:rsidRPr="00DD1161">
      <w:rPr>
        <w:rFonts w:asciiTheme="minorHAnsi" w:hAnsiTheme="minorHAnsi" w:cstheme="minorHAnsi"/>
        <w:noProof/>
        <w:color w:val="595959" w:themeColor="text1" w:themeTint="A6"/>
        <w:sz w:val="18"/>
        <w:szCs w:val="16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2F2DE863" wp14:editId="0F38E66C">
              <wp:simplePos x="0" y="0"/>
              <wp:positionH relativeFrom="column">
                <wp:posOffset>-593725</wp:posOffset>
              </wp:positionH>
              <wp:positionV relativeFrom="paragraph">
                <wp:posOffset>-14605</wp:posOffset>
              </wp:positionV>
              <wp:extent cx="5391150" cy="476250"/>
              <wp:effectExtent l="0" t="0" r="0" b="0"/>
              <wp:wrapTopAndBottom/>
              <wp:docPr id="1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1150" cy="4762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217ACD" w14:textId="77777777" w:rsidR="00007CCC" w:rsidRDefault="00007CCC" w:rsidP="00DD1161">
                          <w:pPr>
                            <w:pStyle w:val="Footer"/>
                            <w:rPr>
                              <w:rFonts w:ascii="Arial" w:hAnsi="Arial"/>
                              <w:color w:val="595959" w:themeColor="text1" w:themeTint="A6"/>
                              <w:sz w:val="18"/>
                              <w:szCs w:val="16"/>
                            </w:rPr>
                          </w:pPr>
                        </w:p>
                        <w:p w14:paraId="1370B4F6" w14:textId="77777777" w:rsidR="00007CCC" w:rsidRPr="001E0CAC" w:rsidRDefault="00007CCC" w:rsidP="00DD1161">
                          <w:pPr>
                            <w:pStyle w:val="Footer"/>
                            <w:rPr>
                              <w:rFonts w:ascii="Arial" w:hAnsi="Arial"/>
                              <w:color w:val="595959" w:themeColor="text1" w:themeTint="A6"/>
                              <w:sz w:val="18"/>
                              <w:szCs w:val="16"/>
                            </w:rPr>
                          </w:pPr>
                          <w:r w:rsidRPr="001E0CAC">
                            <w:rPr>
                              <w:rFonts w:ascii="Arial" w:hAnsi="Arial"/>
                              <w:color w:val="595959" w:themeColor="text1" w:themeTint="A6"/>
                              <w:sz w:val="18"/>
                              <w:szCs w:val="16"/>
                            </w:rPr>
                            <w:t xml:space="preserve">Cognizant Confidential | Page </w:t>
                          </w:r>
                          <w:r w:rsidRPr="001E0CAC">
                            <w:rPr>
                              <w:rFonts w:ascii="Arial" w:hAnsi="Arial"/>
                              <w:color w:val="595959" w:themeColor="text1" w:themeTint="A6"/>
                              <w:sz w:val="18"/>
                              <w:szCs w:val="16"/>
                            </w:rPr>
                            <w:fldChar w:fldCharType="begin"/>
                          </w:r>
                          <w:r w:rsidRPr="001E0CAC">
                            <w:rPr>
                              <w:rFonts w:ascii="Arial" w:hAnsi="Arial"/>
                              <w:color w:val="595959" w:themeColor="text1" w:themeTint="A6"/>
                              <w:sz w:val="18"/>
                              <w:szCs w:val="16"/>
                            </w:rPr>
                            <w:instrText xml:space="preserve"> PAGE </w:instrText>
                          </w:r>
                          <w:r w:rsidRPr="001E0CAC">
                            <w:rPr>
                              <w:rFonts w:ascii="Arial" w:hAnsi="Arial"/>
                              <w:color w:val="595959" w:themeColor="text1" w:themeTint="A6"/>
                              <w:sz w:val="18"/>
                              <w:szCs w:val="16"/>
                            </w:rPr>
                            <w:fldChar w:fldCharType="separate"/>
                          </w:r>
                          <w:r w:rsidR="003D6668">
                            <w:rPr>
                              <w:rFonts w:ascii="Arial" w:hAnsi="Arial"/>
                              <w:noProof/>
                              <w:color w:val="595959" w:themeColor="text1" w:themeTint="A6"/>
                              <w:sz w:val="18"/>
                              <w:szCs w:val="16"/>
                            </w:rPr>
                            <w:t>5</w:t>
                          </w:r>
                          <w:r w:rsidRPr="001E0CAC">
                            <w:rPr>
                              <w:rFonts w:ascii="Arial" w:hAnsi="Arial"/>
                              <w:color w:val="595959" w:themeColor="text1" w:themeTint="A6"/>
                              <w:sz w:val="18"/>
                              <w:szCs w:val="16"/>
                            </w:rPr>
                            <w:fldChar w:fldCharType="end"/>
                          </w:r>
                          <w:r w:rsidRPr="001E0CAC">
                            <w:rPr>
                              <w:rFonts w:ascii="Arial" w:hAnsi="Arial"/>
                              <w:color w:val="595959" w:themeColor="text1" w:themeTint="A6"/>
                              <w:sz w:val="18"/>
                              <w:szCs w:val="16"/>
                            </w:rPr>
                            <w:t xml:space="preserve"> of </w:t>
                          </w:r>
                          <w:r w:rsidRPr="001E0CAC">
                            <w:rPr>
                              <w:rFonts w:ascii="Arial" w:hAnsi="Arial"/>
                              <w:color w:val="595959" w:themeColor="text1" w:themeTint="A6"/>
                              <w:sz w:val="18"/>
                              <w:szCs w:val="16"/>
                            </w:rPr>
                            <w:fldChar w:fldCharType="begin"/>
                          </w:r>
                          <w:r w:rsidRPr="001E0CAC">
                            <w:rPr>
                              <w:rFonts w:ascii="Arial" w:hAnsi="Arial"/>
                              <w:color w:val="595959" w:themeColor="text1" w:themeTint="A6"/>
                              <w:sz w:val="18"/>
                              <w:szCs w:val="16"/>
                            </w:rPr>
                            <w:instrText xml:space="preserve"> NUMPAGES  </w:instrText>
                          </w:r>
                          <w:r w:rsidRPr="001E0CAC">
                            <w:rPr>
                              <w:rFonts w:ascii="Arial" w:hAnsi="Arial"/>
                              <w:color w:val="595959" w:themeColor="text1" w:themeTint="A6"/>
                              <w:sz w:val="18"/>
                              <w:szCs w:val="16"/>
                            </w:rPr>
                            <w:fldChar w:fldCharType="separate"/>
                          </w:r>
                          <w:r w:rsidR="003D6668">
                            <w:rPr>
                              <w:rFonts w:ascii="Arial" w:hAnsi="Arial"/>
                              <w:noProof/>
                              <w:color w:val="595959" w:themeColor="text1" w:themeTint="A6"/>
                              <w:sz w:val="18"/>
                              <w:szCs w:val="16"/>
                            </w:rPr>
                            <w:t>6</w:t>
                          </w:r>
                          <w:r w:rsidRPr="001E0CAC">
                            <w:rPr>
                              <w:rFonts w:ascii="Arial" w:hAnsi="Arial"/>
                              <w:color w:val="595959" w:themeColor="text1" w:themeTint="A6"/>
                              <w:sz w:val="18"/>
                              <w:szCs w:val="16"/>
                            </w:rPr>
                            <w:fldChar w:fldCharType="end"/>
                          </w:r>
                        </w:p>
                        <w:p w14:paraId="65DAF477" w14:textId="77777777" w:rsidR="00007CCC" w:rsidRDefault="00007CCC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2DE863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0;text-align:left;margin-left:-46.75pt;margin-top:-1.15pt;width:424.5pt;height:37.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" filled="f" stroked="f">
              <v:textbox>
                <w:txbxContent>
                  <w:p w14:paraId="04217ACD" w14:textId="77777777" w:rsidR="00007CCC" w:rsidRDefault="00007CCC" w:rsidP="00DD1161">
                    <w:pPr>
                      <w:pStyle w:val="Footer"/>
                      <w:rPr>
                        <w:rFonts w:ascii="Arial" w:hAnsi="Arial"/>
                        <w:color w:val="595959" w:themeColor="text1" w:themeTint="A6"/>
                        <w:sz w:val="18"/>
                        <w:szCs w:val="16"/>
                      </w:rPr>
                    </w:pPr>
                  </w:p>
                  <w:p w14:paraId="1370B4F6" w14:textId="77777777" w:rsidR="00007CCC" w:rsidRPr="001E0CAC" w:rsidRDefault="00007CCC" w:rsidP="00DD1161">
                    <w:pPr>
                      <w:pStyle w:val="Footer"/>
                      <w:rPr>
                        <w:rFonts w:ascii="Arial" w:hAnsi="Arial"/>
                        <w:color w:val="595959" w:themeColor="text1" w:themeTint="A6"/>
                        <w:sz w:val="18"/>
                        <w:szCs w:val="16"/>
                      </w:rPr>
                    </w:pPr>
                    <w:r w:rsidRPr="001E0CAC">
                      <w:rPr>
                        <w:rFonts w:ascii="Arial" w:hAnsi="Arial"/>
                        <w:color w:val="595959" w:themeColor="text1" w:themeTint="A6"/>
                        <w:sz w:val="18"/>
                        <w:szCs w:val="16"/>
                      </w:rPr>
                      <w:t xml:space="preserve">Cognizant Confidential | Page </w:t>
                    </w:r>
                    <w:r w:rsidRPr="001E0CAC">
                      <w:rPr>
                        <w:rFonts w:ascii="Arial" w:hAnsi="Arial"/>
                        <w:color w:val="595959" w:themeColor="text1" w:themeTint="A6"/>
                        <w:sz w:val="18"/>
                        <w:szCs w:val="16"/>
                      </w:rPr>
                      <w:fldChar w:fldCharType="begin"/>
                    </w:r>
                    <w:r w:rsidRPr="001E0CAC">
                      <w:rPr>
                        <w:rFonts w:ascii="Arial" w:hAnsi="Arial"/>
                        <w:color w:val="595959" w:themeColor="text1" w:themeTint="A6"/>
                        <w:sz w:val="18"/>
                        <w:szCs w:val="16"/>
                      </w:rPr>
                      <w:instrText xml:space="preserve"> PAGE </w:instrText>
                    </w:r>
                    <w:r w:rsidRPr="001E0CAC">
                      <w:rPr>
                        <w:rFonts w:ascii="Arial" w:hAnsi="Arial"/>
                        <w:color w:val="595959" w:themeColor="text1" w:themeTint="A6"/>
                        <w:sz w:val="18"/>
                        <w:szCs w:val="16"/>
                      </w:rPr>
                      <w:fldChar w:fldCharType="separate"/>
                    </w:r>
                    <w:r w:rsidR="003D6668">
                      <w:rPr>
                        <w:rFonts w:ascii="Arial" w:hAnsi="Arial"/>
                        <w:noProof/>
                        <w:color w:val="595959" w:themeColor="text1" w:themeTint="A6"/>
                        <w:sz w:val="18"/>
                        <w:szCs w:val="16"/>
                      </w:rPr>
                      <w:t>5</w:t>
                    </w:r>
                    <w:r w:rsidRPr="001E0CAC">
                      <w:rPr>
                        <w:rFonts w:ascii="Arial" w:hAnsi="Arial"/>
                        <w:color w:val="595959" w:themeColor="text1" w:themeTint="A6"/>
                        <w:sz w:val="18"/>
                        <w:szCs w:val="16"/>
                      </w:rPr>
                      <w:fldChar w:fldCharType="end"/>
                    </w:r>
                    <w:r w:rsidRPr="001E0CAC">
                      <w:rPr>
                        <w:rFonts w:ascii="Arial" w:hAnsi="Arial"/>
                        <w:color w:val="595959" w:themeColor="text1" w:themeTint="A6"/>
                        <w:sz w:val="18"/>
                        <w:szCs w:val="16"/>
                      </w:rPr>
                      <w:t xml:space="preserve"> of </w:t>
                    </w:r>
                    <w:r w:rsidRPr="001E0CAC">
                      <w:rPr>
                        <w:rFonts w:ascii="Arial" w:hAnsi="Arial"/>
                        <w:color w:val="595959" w:themeColor="text1" w:themeTint="A6"/>
                        <w:sz w:val="18"/>
                        <w:szCs w:val="16"/>
                      </w:rPr>
                      <w:fldChar w:fldCharType="begin"/>
                    </w:r>
                    <w:r w:rsidRPr="001E0CAC">
                      <w:rPr>
                        <w:rFonts w:ascii="Arial" w:hAnsi="Arial"/>
                        <w:color w:val="595959" w:themeColor="text1" w:themeTint="A6"/>
                        <w:sz w:val="18"/>
                        <w:szCs w:val="16"/>
                      </w:rPr>
                      <w:instrText xml:space="preserve"> NUMPAGES  </w:instrText>
                    </w:r>
                    <w:r w:rsidRPr="001E0CAC">
                      <w:rPr>
                        <w:rFonts w:ascii="Arial" w:hAnsi="Arial"/>
                        <w:color w:val="595959" w:themeColor="text1" w:themeTint="A6"/>
                        <w:sz w:val="18"/>
                        <w:szCs w:val="16"/>
                      </w:rPr>
                      <w:fldChar w:fldCharType="separate"/>
                    </w:r>
                    <w:r w:rsidR="003D6668">
                      <w:rPr>
                        <w:rFonts w:ascii="Arial" w:hAnsi="Arial"/>
                        <w:noProof/>
                        <w:color w:val="595959" w:themeColor="text1" w:themeTint="A6"/>
                        <w:sz w:val="18"/>
                        <w:szCs w:val="16"/>
                      </w:rPr>
                      <w:t>6</w:t>
                    </w:r>
                    <w:r w:rsidRPr="001E0CAC">
                      <w:rPr>
                        <w:rFonts w:ascii="Arial" w:hAnsi="Arial"/>
                        <w:color w:val="595959" w:themeColor="text1" w:themeTint="A6"/>
                        <w:sz w:val="18"/>
                        <w:szCs w:val="16"/>
                      </w:rPr>
                      <w:fldChar w:fldCharType="end"/>
                    </w:r>
                  </w:p>
                  <w:p w14:paraId="65DAF477" w14:textId="77777777" w:rsidR="00007CCC" w:rsidRDefault="00007CCC"/>
                </w:txbxContent>
              </v:textbox>
              <w10:wrap type="topAndBottom"/>
            </v:shape>
          </w:pict>
        </mc:Fallback>
      </mc:AlternateContent>
    </w:r>
    <w:r>
      <w:rPr>
        <w:rFonts w:asciiTheme="minorHAnsi" w:hAnsiTheme="minorHAnsi" w:cstheme="minorHAnsi"/>
        <w:color w:val="595959" w:themeColor="text1" w:themeTint="A6"/>
        <w:sz w:val="18"/>
        <w:szCs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E78B5C" w14:textId="77777777" w:rsidR="00135B7F" w:rsidRDefault="00135B7F" w:rsidP="006F10B7">
      <w:r>
        <w:separator/>
      </w:r>
    </w:p>
  </w:footnote>
  <w:footnote w:type="continuationSeparator" w:id="0">
    <w:p w14:paraId="5EDD52FB" w14:textId="77777777" w:rsidR="00135B7F" w:rsidRDefault="00135B7F" w:rsidP="006F10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305B21" w14:textId="77777777" w:rsidR="00007CCC" w:rsidRDefault="00007CCC" w:rsidP="00EB17E6">
    <w:pPr>
      <w:pStyle w:val="Header"/>
      <w:ind w:left="-270" w:right="-360"/>
      <w:rPr>
        <w:rFonts w:asciiTheme="minorHAnsi" w:hAnsiTheme="minorHAnsi" w:cstheme="minorHAnsi"/>
        <w:sz w:val="18"/>
      </w:rPr>
    </w:pPr>
    <w:r w:rsidRPr="00EB17E6">
      <w:rPr>
        <w:rFonts w:asciiTheme="minorHAnsi" w:hAnsiTheme="minorHAnsi" w:cstheme="minorHAnsi"/>
        <w:noProof/>
        <w:sz w:val="18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E0AB275" wp14:editId="6B6D0D8A">
              <wp:simplePos x="0" y="0"/>
              <wp:positionH relativeFrom="column">
                <wp:posOffset>-485775</wp:posOffset>
              </wp:positionH>
              <wp:positionV relativeFrom="paragraph">
                <wp:posOffset>55245</wp:posOffset>
              </wp:positionV>
              <wp:extent cx="6922770" cy="1403985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22770" cy="14039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3A6299" w14:textId="46E55EF3" w:rsidR="00740D0E" w:rsidRPr="00740D0E" w:rsidRDefault="00740D0E" w:rsidP="00740D0E">
                          <w:pPr>
                            <w:jc w:val="center"/>
                            <w:rPr>
                              <w:rFonts w:ascii="Arial" w:hAnsi="Arial"/>
                              <w:b/>
                              <w:color w:val="404040" w:themeColor="text1" w:themeTint="BF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404040" w:themeColor="text1" w:themeTint="BF"/>
                            </w:rPr>
                            <w:t xml:space="preserve">PR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color w:val="404040" w:themeColor="text1" w:themeTint="BF"/>
                            </w:rPr>
                            <w:t>CostCenter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color w:val="404040" w:themeColor="text1" w:themeTint="BF"/>
                            </w:rPr>
                            <w:t xml:space="preserve"> Issue</w:t>
                          </w:r>
                        </w:p>
                        <w:p w14:paraId="107F40CA" w14:textId="77777777" w:rsidR="00007CCC" w:rsidRDefault="00007CCC"/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E0AB275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-38.25pt;margin-top:4.35pt;width:545.1pt;height:110.55pt;z-index:2516561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" filled="f" stroked="f">
              <v:textbox style="mso-fit-shape-to-text:t">
                <w:txbxContent>
                  <w:p w14:paraId="5C3A6299" w14:textId="46E55EF3" w:rsidR="00740D0E" w:rsidRPr="00740D0E" w:rsidRDefault="00740D0E" w:rsidP="00740D0E">
                    <w:pPr>
                      <w:jc w:val="center"/>
                      <w:rPr>
                        <w:rFonts w:ascii="Arial" w:hAnsi="Arial"/>
                        <w:b/>
                        <w:color w:val="404040" w:themeColor="text1" w:themeTint="BF"/>
                      </w:rPr>
                    </w:pPr>
                    <w:r>
                      <w:rPr>
                        <w:rFonts w:ascii="Arial" w:hAnsi="Arial"/>
                        <w:b/>
                        <w:color w:val="404040" w:themeColor="text1" w:themeTint="BF"/>
                      </w:rPr>
                      <w:t xml:space="preserve">PR </w:t>
                    </w:r>
                    <w:proofErr w:type="spellStart"/>
                    <w:r>
                      <w:rPr>
                        <w:rFonts w:ascii="Arial" w:hAnsi="Arial"/>
                        <w:b/>
                        <w:color w:val="404040" w:themeColor="text1" w:themeTint="BF"/>
                      </w:rPr>
                      <w:t>CostCenter</w:t>
                    </w:r>
                    <w:proofErr w:type="spellEnd"/>
                    <w:r>
                      <w:rPr>
                        <w:rFonts w:ascii="Arial" w:hAnsi="Arial"/>
                        <w:b/>
                        <w:color w:val="404040" w:themeColor="text1" w:themeTint="BF"/>
                      </w:rPr>
                      <w:t xml:space="preserve"> Issue</w:t>
                    </w:r>
                  </w:p>
                  <w:p w14:paraId="107F40CA" w14:textId="77777777" w:rsidR="00007CCC" w:rsidRDefault="00007CCC"/>
                </w:txbxContent>
              </v:textbox>
            </v:shape>
          </w:pict>
        </mc:Fallback>
      </mc:AlternateContent>
    </w:r>
    <w:r>
      <w:rPr>
        <w:rFonts w:asciiTheme="minorHAnsi" w:hAnsiTheme="minorHAnsi" w:cstheme="minorHAnsi"/>
        <w:noProof/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1AD5B92" wp14:editId="029ED45F">
              <wp:simplePos x="0" y="0"/>
              <wp:positionH relativeFrom="column">
                <wp:posOffset>-490484</wp:posOffset>
              </wp:positionH>
              <wp:positionV relativeFrom="paragraph">
                <wp:posOffset>440690</wp:posOffset>
              </wp:positionV>
              <wp:extent cx="6922770" cy="0"/>
              <wp:effectExtent l="0" t="0" r="0" b="19050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22770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65000"/>
                          </a:schemeClr>
                        </a:solidFill>
                        <a:prstDash val="dash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92F6F6D" id="Straight Connector 11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8.6pt,34.7pt" to="506.5pt,3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" strokecolor="#a5a5a5 [2092]">
              <v:stroke dashstyle="dash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F5865"/>
    <w:multiLevelType w:val="hybridMultilevel"/>
    <w:tmpl w:val="C738428E"/>
    <w:lvl w:ilvl="0" w:tplc="0409000B">
      <w:start w:val="1"/>
      <w:numFmt w:val="bullet"/>
      <w:lvlText w:val=""/>
      <w:lvlJc w:val="left"/>
      <w:pPr>
        <w:ind w:left="73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" w15:restartNumberingAfterBreak="0">
    <w:nsid w:val="1E2B7D3D"/>
    <w:multiLevelType w:val="multilevel"/>
    <w:tmpl w:val="579ED49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pStyle w:val="Heading1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1F110FC0"/>
    <w:multiLevelType w:val="hybridMultilevel"/>
    <w:tmpl w:val="FC62BEF2"/>
    <w:lvl w:ilvl="0" w:tplc="4FEEDD44">
      <w:start w:val="1"/>
      <w:numFmt w:val="bullet"/>
      <w:pStyle w:val="cogh2bullet"/>
      <w:lvlText w:val=""/>
      <w:lvlJc w:val="left"/>
      <w:pPr>
        <w:tabs>
          <w:tab w:val="num" w:pos="576"/>
        </w:tabs>
        <w:ind w:left="576" w:hanging="360"/>
      </w:pPr>
      <w:rPr>
        <w:rFonts w:ascii="Wingdings" w:hAnsi="Wingdings" w:cs="Wingdings" w:hint="default"/>
        <w:color w:val="auto"/>
        <w:sz w:val="16"/>
        <w:szCs w:val="16"/>
      </w:rPr>
    </w:lvl>
    <w:lvl w:ilvl="1" w:tplc="1EB8B902">
      <w:start w:val="1"/>
      <w:numFmt w:val="bullet"/>
      <w:lvlText w:val="o"/>
      <w:lvlJc w:val="left"/>
      <w:pPr>
        <w:tabs>
          <w:tab w:val="num" w:pos="-490"/>
        </w:tabs>
        <w:ind w:left="-490" w:hanging="360"/>
      </w:pPr>
      <w:rPr>
        <w:rFonts w:ascii="Courier New" w:hAnsi="Courier New" w:cs="Courier New" w:hint="default"/>
      </w:rPr>
    </w:lvl>
    <w:lvl w:ilvl="2" w:tplc="1C0410D0">
      <w:start w:val="1"/>
      <w:numFmt w:val="bullet"/>
      <w:lvlText w:val=""/>
      <w:lvlJc w:val="left"/>
      <w:pPr>
        <w:tabs>
          <w:tab w:val="num" w:pos="230"/>
        </w:tabs>
        <w:ind w:left="230" w:hanging="360"/>
      </w:pPr>
      <w:rPr>
        <w:rFonts w:ascii="Wingdings" w:hAnsi="Wingdings" w:cs="Wingdings" w:hint="default"/>
      </w:rPr>
    </w:lvl>
    <w:lvl w:ilvl="3" w:tplc="5F5CC7B0">
      <w:start w:val="1"/>
      <w:numFmt w:val="bullet"/>
      <w:lvlText w:val=""/>
      <w:lvlJc w:val="left"/>
      <w:pPr>
        <w:tabs>
          <w:tab w:val="num" w:pos="950"/>
        </w:tabs>
        <w:ind w:left="950" w:hanging="360"/>
      </w:pPr>
      <w:rPr>
        <w:rFonts w:ascii="Symbol" w:hAnsi="Symbol" w:cs="Symbol" w:hint="default"/>
      </w:rPr>
    </w:lvl>
    <w:lvl w:ilvl="4" w:tplc="344CCAAE">
      <w:start w:val="1"/>
      <w:numFmt w:val="bullet"/>
      <w:lvlText w:val="o"/>
      <w:lvlJc w:val="left"/>
      <w:pPr>
        <w:tabs>
          <w:tab w:val="num" w:pos="1670"/>
        </w:tabs>
        <w:ind w:left="1670" w:hanging="360"/>
      </w:pPr>
      <w:rPr>
        <w:rFonts w:ascii="Courier New" w:hAnsi="Courier New" w:cs="Courier New" w:hint="default"/>
      </w:rPr>
    </w:lvl>
    <w:lvl w:ilvl="5" w:tplc="FDB82542">
      <w:start w:val="1"/>
      <w:numFmt w:val="bullet"/>
      <w:lvlText w:val=""/>
      <w:lvlJc w:val="left"/>
      <w:pPr>
        <w:tabs>
          <w:tab w:val="num" w:pos="2390"/>
        </w:tabs>
        <w:ind w:left="2390" w:hanging="360"/>
      </w:pPr>
      <w:rPr>
        <w:rFonts w:ascii="Wingdings" w:hAnsi="Wingdings" w:cs="Wingdings" w:hint="default"/>
      </w:rPr>
    </w:lvl>
    <w:lvl w:ilvl="6" w:tplc="DF182102">
      <w:start w:val="1"/>
      <w:numFmt w:val="bullet"/>
      <w:lvlText w:val=""/>
      <w:lvlJc w:val="left"/>
      <w:pPr>
        <w:tabs>
          <w:tab w:val="num" w:pos="3110"/>
        </w:tabs>
        <w:ind w:left="3110" w:hanging="360"/>
      </w:pPr>
      <w:rPr>
        <w:rFonts w:ascii="Symbol" w:hAnsi="Symbol" w:cs="Symbol" w:hint="default"/>
      </w:rPr>
    </w:lvl>
    <w:lvl w:ilvl="7" w:tplc="CAD6125E">
      <w:start w:val="1"/>
      <w:numFmt w:val="bullet"/>
      <w:lvlText w:val="o"/>
      <w:lvlJc w:val="left"/>
      <w:pPr>
        <w:tabs>
          <w:tab w:val="num" w:pos="3830"/>
        </w:tabs>
        <w:ind w:left="3830" w:hanging="360"/>
      </w:pPr>
      <w:rPr>
        <w:rFonts w:ascii="Courier New" w:hAnsi="Courier New" w:cs="Courier New" w:hint="default"/>
      </w:rPr>
    </w:lvl>
    <w:lvl w:ilvl="8" w:tplc="2178518E">
      <w:start w:val="1"/>
      <w:numFmt w:val="bullet"/>
      <w:lvlText w:val=""/>
      <w:lvlJc w:val="left"/>
      <w:pPr>
        <w:tabs>
          <w:tab w:val="num" w:pos="4550"/>
        </w:tabs>
        <w:ind w:left="455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72E2CA3"/>
    <w:multiLevelType w:val="hybridMultilevel"/>
    <w:tmpl w:val="6FC44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650A48"/>
    <w:multiLevelType w:val="hybridMultilevel"/>
    <w:tmpl w:val="D370E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0C30EB"/>
    <w:multiLevelType w:val="multilevel"/>
    <w:tmpl w:val="A2EA6012"/>
    <w:lvl w:ilvl="0">
      <w:start w:val="4"/>
      <w:numFmt w:val="decimal"/>
      <w:lvlText w:val="%1.0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6" w15:restartNumberingAfterBreak="0">
    <w:nsid w:val="46363B9F"/>
    <w:multiLevelType w:val="multilevel"/>
    <w:tmpl w:val="F5B01EAA"/>
    <w:lvl w:ilvl="0">
      <w:start w:val="1"/>
      <w:numFmt w:val="decimal"/>
      <w:lvlText w:val="%1"/>
      <w:lvlJc w:val="left"/>
      <w:pPr>
        <w:ind w:left="115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5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7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8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20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2304" w:hanging="1584"/>
      </w:pPr>
      <w:rPr>
        <w:rFonts w:hint="default"/>
      </w:rPr>
    </w:lvl>
  </w:abstractNum>
  <w:abstractNum w:abstractNumId="7" w15:restartNumberingAfterBreak="0">
    <w:nsid w:val="4CBB6119"/>
    <w:multiLevelType w:val="multilevel"/>
    <w:tmpl w:val="1AC0936E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565261FB"/>
    <w:multiLevelType w:val="multilevel"/>
    <w:tmpl w:val="33B054D8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61216F20"/>
    <w:multiLevelType w:val="hybridMultilevel"/>
    <w:tmpl w:val="A7A627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256830"/>
    <w:multiLevelType w:val="hybridMultilevel"/>
    <w:tmpl w:val="8CD8C01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2685C3E"/>
    <w:multiLevelType w:val="multilevel"/>
    <w:tmpl w:val="C116DB18"/>
    <w:lvl w:ilvl="0">
      <w:start w:val="1"/>
      <w:numFmt w:val="decimal"/>
      <w:pStyle w:val="CTS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CTS"/>
      <w:lvlText w:val="%1.%2."/>
      <w:lvlJc w:val="left"/>
      <w:pPr>
        <w:ind w:left="2772" w:hanging="432"/>
      </w:pPr>
      <w:rPr>
        <w:rFonts w:hint="default"/>
      </w:rPr>
    </w:lvl>
    <w:lvl w:ilvl="2">
      <w:start w:val="1"/>
      <w:numFmt w:val="decimal"/>
      <w:pStyle w:val="RFPResponse-Level3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pStyle w:val="CTS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6"/>
  </w:num>
  <w:num w:numId="2">
    <w:abstractNumId w:val="11"/>
  </w:num>
  <w:num w:numId="3">
    <w:abstractNumId w:val="2"/>
  </w:num>
  <w:num w:numId="4">
    <w:abstractNumId w:val="7"/>
  </w:num>
  <w:num w:numId="5">
    <w:abstractNumId w:val="4"/>
  </w:num>
  <w:num w:numId="6">
    <w:abstractNumId w:val="1"/>
  </w:num>
  <w:num w:numId="7">
    <w:abstractNumId w:val="9"/>
  </w:num>
  <w:num w:numId="8">
    <w:abstractNumId w:val="10"/>
  </w:num>
  <w:num w:numId="9">
    <w:abstractNumId w:val="3"/>
  </w:num>
  <w:num w:numId="10">
    <w:abstractNumId w:val="0"/>
  </w:num>
  <w:num w:numId="11">
    <w:abstractNumId w:val="1"/>
    <w:lvlOverride w:ilvl="0">
      <w:startOverride w:val="4"/>
    </w:lvlOverride>
    <w:lvlOverride w:ilvl="1"/>
  </w:num>
  <w:num w:numId="12">
    <w:abstractNumId w:val="5"/>
  </w:num>
  <w:num w:numId="13">
    <w:abstractNumId w:va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drawingGridHorizontalSpacing w:val="10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709D"/>
    <w:rsid w:val="00000713"/>
    <w:rsid w:val="00003F21"/>
    <w:rsid w:val="00007CCC"/>
    <w:rsid w:val="000131EE"/>
    <w:rsid w:val="00013DC2"/>
    <w:rsid w:val="00013EF8"/>
    <w:rsid w:val="00014AB4"/>
    <w:rsid w:val="00014B78"/>
    <w:rsid w:val="0001589F"/>
    <w:rsid w:val="00017899"/>
    <w:rsid w:val="00017EC0"/>
    <w:rsid w:val="00020F8C"/>
    <w:rsid w:val="00022638"/>
    <w:rsid w:val="00023C8D"/>
    <w:rsid w:val="00025556"/>
    <w:rsid w:val="000260F5"/>
    <w:rsid w:val="00026609"/>
    <w:rsid w:val="00026AC2"/>
    <w:rsid w:val="0003003F"/>
    <w:rsid w:val="00031FA7"/>
    <w:rsid w:val="0003254D"/>
    <w:rsid w:val="000337DE"/>
    <w:rsid w:val="00033B1C"/>
    <w:rsid w:val="0003438D"/>
    <w:rsid w:val="000346C0"/>
    <w:rsid w:val="0003478C"/>
    <w:rsid w:val="00037E7E"/>
    <w:rsid w:val="00040D59"/>
    <w:rsid w:val="00040E6E"/>
    <w:rsid w:val="00041188"/>
    <w:rsid w:val="00042549"/>
    <w:rsid w:val="000462B8"/>
    <w:rsid w:val="00046E8E"/>
    <w:rsid w:val="00046F5D"/>
    <w:rsid w:val="00050607"/>
    <w:rsid w:val="000512C6"/>
    <w:rsid w:val="0005201C"/>
    <w:rsid w:val="00053171"/>
    <w:rsid w:val="000562AA"/>
    <w:rsid w:val="00056B9B"/>
    <w:rsid w:val="0005722E"/>
    <w:rsid w:val="0005747F"/>
    <w:rsid w:val="00060A12"/>
    <w:rsid w:val="000621B7"/>
    <w:rsid w:val="00064774"/>
    <w:rsid w:val="0006547C"/>
    <w:rsid w:val="000665D5"/>
    <w:rsid w:val="00066F2A"/>
    <w:rsid w:val="00066FCF"/>
    <w:rsid w:val="00067BBA"/>
    <w:rsid w:val="000707C8"/>
    <w:rsid w:val="00071161"/>
    <w:rsid w:val="00072049"/>
    <w:rsid w:val="00073A5D"/>
    <w:rsid w:val="00075AC0"/>
    <w:rsid w:val="00075BEF"/>
    <w:rsid w:val="00076857"/>
    <w:rsid w:val="00076E03"/>
    <w:rsid w:val="00077293"/>
    <w:rsid w:val="0007748B"/>
    <w:rsid w:val="00077C98"/>
    <w:rsid w:val="000808E2"/>
    <w:rsid w:val="000808F9"/>
    <w:rsid w:val="00080C31"/>
    <w:rsid w:val="00080D68"/>
    <w:rsid w:val="00081BE7"/>
    <w:rsid w:val="000836EB"/>
    <w:rsid w:val="0008380D"/>
    <w:rsid w:val="00084FF7"/>
    <w:rsid w:val="00085238"/>
    <w:rsid w:val="00086309"/>
    <w:rsid w:val="0009093A"/>
    <w:rsid w:val="00091508"/>
    <w:rsid w:val="00093E57"/>
    <w:rsid w:val="0009709D"/>
    <w:rsid w:val="000A1496"/>
    <w:rsid w:val="000A1571"/>
    <w:rsid w:val="000A1D9D"/>
    <w:rsid w:val="000A1F0E"/>
    <w:rsid w:val="000A20E3"/>
    <w:rsid w:val="000A2376"/>
    <w:rsid w:val="000A4133"/>
    <w:rsid w:val="000A6857"/>
    <w:rsid w:val="000A721B"/>
    <w:rsid w:val="000B0690"/>
    <w:rsid w:val="000B2899"/>
    <w:rsid w:val="000B54C0"/>
    <w:rsid w:val="000B6873"/>
    <w:rsid w:val="000B6A98"/>
    <w:rsid w:val="000C03CE"/>
    <w:rsid w:val="000C1015"/>
    <w:rsid w:val="000C1929"/>
    <w:rsid w:val="000C45B0"/>
    <w:rsid w:val="000C6B09"/>
    <w:rsid w:val="000C7A70"/>
    <w:rsid w:val="000C7EEB"/>
    <w:rsid w:val="000D0351"/>
    <w:rsid w:val="000D133D"/>
    <w:rsid w:val="000D20A9"/>
    <w:rsid w:val="000D241F"/>
    <w:rsid w:val="000D2AEC"/>
    <w:rsid w:val="000D2F4F"/>
    <w:rsid w:val="000D3B24"/>
    <w:rsid w:val="000D4020"/>
    <w:rsid w:val="000D465B"/>
    <w:rsid w:val="000D6B29"/>
    <w:rsid w:val="000D6EAB"/>
    <w:rsid w:val="000D7F9F"/>
    <w:rsid w:val="000E1B73"/>
    <w:rsid w:val="000E24E5"/>
    <w:rsid w:val="000E3143"/>
    <w:rsid w:val="000E333D"/>
    <w:rsid w:val="000E388C"/>
    <w:rsid w:val="000E48B2"/>
    <w:rsid w:val="000E643D"/>
    <w:rsid w:val="000E7474"/>
    <w:rsid w:val="000E7D33"/>
    <w:rsid w:val="000F01E0"/>
    <w:rsid w:val="000F14EE"/>
    <w:rsid w:val="000F1C87"/>
    <w:rsid w:val="000F218A"/>
    <w:rsid w:val="000F2B2E"/>
    <w:rsid w:val="000F79D4"/>
    <w:rsid w:val="00100B2F"/>
    <w:rsid w:val="00100E12"/>
    <w:rsid w:val="0010259B"/>
    <w:rsid w:val="001035D1"/>
    <w:rsid w:val="00104D4B"/>
    <w:rsid w:val="00105F70"/>
    <w:rsid w:val="00107A75"/>
    <w:rsid w:val="00107C6F"/>
    <w:rsid w:val="00113154"/>
    <w:rsid w:val="00113A64"/>
    <w:rsid w:val="00115407"/>
    <w:rsid w:val="001159F3"/>
    <w:rsid w:val="00115D8E"/>
    <w:rsid w:val="00115EF6"/>
    <w:rsid w:val="0011651F"/>
    <w:rsid w:val="00116832"/>
    <w:rsid w:val="00116C22"/>
    <w:rsid w:val="00117473"/>
    <w:rsid w:val="00120E13"/>
    <w:rsid w:val="00121F9D"/>
    <w:rsid w:val="0012299F"/>
    <w:rsid w:val="00123486"/>
    <w:rsid w:val="0012465A"/>
    <w:rsid w:val="00127B21"/>
    <w:rsid w:val="00132206"/>
    <w:rsid w:val="0013266F"/>
    <w:rsid w:val="00132B67"/>
    <w:rsid w:val="00134978"/>
    <w:rsid w:val="00134BC3"/>
    <w:rsid w:val="00134DF9"/>
    <w:rsid w:val="001350A7"/>
    <w:rsid w:val="00135288"/>
    <w:rsid w:val="00135B7F"/>
    <w:rsid w:val="00135E15"/>
    <w:rsid w:val="00136AB8"/>
    <w:rsid w:val="00137464"/>
    <w:rsid w:val="00140038"/>
    <w:rsid w:val="00140EDF"/>
    <w:rsid w:val="0014299D"/>
    <w:rsid w:val="00142F5B"/>
    <w:rsid w:val="001447ED"/>
    <w:rsid w:val="00145BA7"/>
    <w:rsid w:val="001460A0"/>
    <w:rsid w:val="00146837"/>
    <w:rsid w:val="00147D1F"/>
    <w:rsid w:val="00150A3A"/>
    <w:rsid w:val="00150AAD"/>
    <w:rsid w:val="0015104C"/>
    <w:rsid w:val="0015125F"/>
    <w:rsid w:val="00155769"/>
    <w:rsid w:val="00155E6D"/>
    <w:rsid w:val="00156239"/>
    <w:rsid w:val="00156BEA"/>
    <w:rsid w:val="001572C9"/>
    <w:rsid w:val="00157A00"/>
    <w:rsid w:val="00160020"/>
    <w:rsid w:val="001608BA"/>
    <w:rsid w:val="001608C1"/>
    <w:rsid w:val="00160FCC"/>
    <w:rsid w:val="0016306F"/>
    <w:rsid w:val="00163AF6"/>
    <w:rsid w:val="001660DF"/>
    <w:rsid w:val="00166B32"/>
    <w:rsid w:val="00170426"/>
    <w:rsid w:val="0017053D"/>
    <w:rsid w:val="001707FD"/>
    <w:rsid w:val="00171CD9"/>
    <w:rsid w:val="001723B6"/>
    <w:rsid w:val="00172E4C"/>
    <w:rsid w:val="001756E0"/>
    <w:rsid w:val="00176DAE"/>
    <w:rsid w:val="00176F3E"/>
    <w:rsid w:val="00177D2F"/>
    <w:rsid w:val="0018464A"/>
    <w:rsid w:val="00185BD3"/>
    <w:rsid w:val="001871BD"/>
    <w:rsid w:val="00187B8F"/>
    <w:rsid w:val="001927A2"/>
    <w:rsid w:val="00192E11"/>
    <w:rsid w:val="00193601"/>
    <w:rsid w:val="00193E0A"/>
    <w:rsid w:val="0019425B"/>
    <w:rsid w:val="00196E0D"/>
    <w:rsid w:val="00197FD8"/>
    <w:rsid w:val="001A2362"/>
    <w:rsid w:val="001A2DB0"/>
    <w:rsid w:val="001A31D1"/>
    <w:rsid w:val="001A4BE9"/>
    <w:rsid w:val="001A6AD0"/>
    <w:rsid w:val="001A7611"/>
    <w:rsid w:val="001A7E62"/>
    <w:rsid w:val="001B1604"/>
    <w:rsid w:val="001B35E9"/>
    <w:rsid w:val="001B46F4"/>
    <w:rsid w:val="001B49CD"/>
    <w:rsid w:val="001B50B6"/>
    <w:rsid w:val="001B52A0"/>
    <w:rsid w:val="001B64E1"/>
    <w:rsid w:val="001B6AF5"/>
    <w:rsid w:val="001B7531"/>
    <w:rsid w:val="001C0F17"/>
    <w:rsid w:val="001C1FAF"/>
    <w:rsid w:val="001C26D8"/>
    <w:rsid w:val="001C2EF7"/>
    <w:rsid w:val="001C397F"/>
    <w:rsid w:val="001C3AFD"/>
    <w:rsid w:val="001C4C6F"/>
    <w:rsid w:val="001D339F"/>
    <w:rsid w:val="001D4221"/>
    <w:rsid w:val="001D4B61"/>
    <w:rsid w:val="001E0CAC"/>
    <w:rsid w:val="001E13E4"/>
    <w:rsid w:val="001E1F14"/>
    <w:rsid w:val="001E227D"/>
    <w:rsid w:val="001E69EC"/>
    <w:rsid w:val="001F0A12"/>
    <w:rsid w:val="001F4248"/>
    <w:rsid w:val="001F54C0"/>
    <w:rsid w:val="001F5AFB"/>
    <w:rsid w:val="001F7596"/>
    <w:rsid w:val="00200D47"/>
    <w:rsid w:val="00203066"/>
    <w:rsid w:val="00203411"/>
    <w:rsid w:val="00205C29"/>
    <w:rsid w:val="00211325"/>
    <w:rsid w:val="002122A3"/>
    <w:rsid w:val="002126D4"/>
    <w:rsid w:val="00213221"/>
    <w:rsid w:val="002146AB"/>
    <w:rsid w:val="00215D77"/>
    <w:rsid w:val="002166BE"/>
    <w:rsid w:val="00216997"/>
    <w:rsid w:val="00216B01"/>
    <w:rsid w:val="00217B7D"/>
    <w:rsid w:val="00217F38"/>
    <w:rsid w:val="00221330"/>
    <w:rsid w:val="0022156F"/>
    <w:rsid w:val="00222814"/>
    <w:rsid w:val="00222F4A"/>
    <w:rsid w:val="0022321A"/>
    <w:rsid w:val="0022420A"/>
    <w:rsid w:val="00224A0B"/>
    <w:rsid w:val="00224B3C"/>
    <w:rsid w:val="0022571D"/>
    <w:rsid w:val="00226CA6"/>
    <w:rsid w:val="002270B5"/>
    <w:rsid w:val="002272D9"/>
    <w:rsid w:val="002278D0"/>
    <w:rsid w:val="00230C03"/>
    <w:rsid w:val="00231697"/>
    <w:rsid w:val="002326E9"/>
    <w:rsid w:val="002350C8"/>
    <w:rsid w:val="0023647F"/>
    <w:rsid w:val="0024055D"/>
    <w:rsid w:val="00240F94"/>
    <w:rsid w:val="0024216D"/>
    <w:rsid w:val="00243E2A"/>
    <w:rsid w:val="002459C2"/>
    <w:rsid w:val="002461DC"/>
    <w:rsid w:val="00247379"/>
    <w:rsid w:val="002517ED"/>
    <w:rsid w:val="00251DED"/>
    <w:rsid w:val="00252A5F"/>
    <w:rsid w:val="00252AD0"/>
    <w:rsid w:val="00255179"/>
    <w:rsid w:val="002575FD"/>
    <w:rsid w:val="00260737"/>
    <w:rsid w:val="002620B7"/>
    <w:rsid w:val="00263340"/>
    <w:rsid w:val="00263465"/>
    <w:rsid w:val="002645EA"/>
    <w:rsid w:val="00264AD8"/>
    <w:rsid w:val="0026574C"/>
    <w:rsid w:val="00266AC1"/>
    <w:rsid w:val="00266ADB"/>
    <w:rsid w:val="0026730A"/>
    <w:rsid w:val="00267D6E"/>
    <w:rsid w:val="002713C5"/>
    <w:rsid w:val="00271BD8"/>
    <w:rsid w:val="002729B7"/>
    <w:rsid w:val="00272BF4"/>
    <w:rsid w:val="00273692"/>
    <w:rsid w:val="00274885"/>
    <w:rsid w:val="00276FE5"/>
    <w:rsid w:val="00277E3C"/>
    <w:rsid w:val="00280821"/>
    <w:rsid w:val="00281824"/>
    <w:rsid w:val="00281F1E"/>
    <w:rsid w:val="002827BA"/>
    <w:rsid w:val="00282C43"/>
    <w:rsid w:val="002837C1"/>
    <w:rsid w:val="00283B0F"/>
    <w:rsid w:val="00285AF5"/>
    <w:rsid w:val="002865B4"/>
    <w:rsid w:val="00287DBF"/>
    <w:rsid w:val="00287F2F"/>
    <w:rsid w:val="00290BB7"/>
    <w:rsid w:val="002912B8"/>
    <w:rsid w:val="00291582"/>
    <w:rsid w:val="002917AE"/>
    <w:rsid w:val="002943A5"/>
    <w:rsid w:val="00294624"/>
    <w:rsid w:val="00295014"/>
    <w:rsid w:val="00295A2C"/>
    <w:rsid w:val="00295F38"/>
    <w:rsid w:val="002967F5"/>
    <w:rsid w:val="00296960"/>
    <w:rsid w:val="002A072C"/>
    <w:rsid w:val="002A0B79"/>
    <w:rsid w:val="002A0FDD"/>
    <w:rsid w:val="002A2111"/>
    <w:rsid w:val="002A3E7E"/>
    <w:rsid w:val="002A5D96"/>
    <w:rsid w:val="002B0333"/>
    <w:rsid w:val="002B0BBC"/>
    <w:rsid w:val="002B2597"/>
    <w:rsid w:val="002B4030"/>
    <w:rsid w:val="002B50AC"/>
    <w:rsid w:val="002B6C1C"/>
    <w:rsid w:val="002C01CA"/>
    <w:rsid w:val="002C114B"/>
    <w:rsid w:val="002C1A75"/>
    <w:rsid w:val="002C22E6"/>
    <w:rsid w:val="002C247B"/>
    <w:rsid w:val="002C2EBC"/>
    <w:rsid w:val="002C527E"/>
    <w:rsid w:val="002C67C2"/>
    <w:rsid w:val="002C6911"/>
    <w:rsid w:val="002C69EE"/>
    <w:rsid w:val="002C7A2A"/>
    <w:rsid w:val="002D0E85"/>
    <w:rsid w:val="002D2890"/>
    <w:rsid w:val="002D4D44"/>
    <w:rsid w:val="002D6707"/>
    <w:rsid w:val="002D743D"/>
    <w:rsid w:val="002D7F3C"/>
    <w:rsid w:val="002E03EF"/>
    <w:rsid w:val="002E2DDC"/>
    <w:rsid w:val="002E53EB"/>
    <w:rsid w:val="002F0076"/>
    <w:rsid w:val="002F1E68"/>
    <w:rsid w:val="002F2A20"/>
    <w:rsid w:val="002F33D4"/>
    <w:rsid w:val="002F3D40"/>
    <w:rsid w:val="002F48F4"/>
    <w:rsid w:val="002F4E0A"/>
    <w:rsid w:val="002F55B0"/>
    <w:rsid w:val="002F6F6E"/>
    <w:rsid w:val="002F7BFF"/>
    <w:rsid w:val="00300182"/>
    <w:rsid w:val="00300E74"/>
    <w:rsid w:val="003017D8"/>
    <w:rsid w:val="00305D26"/>
    <w:rsid w:val="00306F12"/>
    <w:rsid w:val="0030723D"/>
    <w:rsid w:val="00311AA4"/>
    <w:rsid w:val="00312163"/>
    <w:rsid w:val="00313ED2"/>
    <w:rsid w:val="0031434E"/>
    <w:rsid w:val="003148DF"/>
    <w:rsid w:val="00316103"/>
    <w:rsid w:val="00316812"/>
    <w:rsid w:val="0032042C"/>
    <w:rsid w:val="003204B0"/>
    <w:rsid w:val="00324A65"/>
    <w:rsid w:val="003260B0"/>
    <w:rsid w:val="00326E2E"/>
    <w:rsid w:val="00327AD3"/>
    <w:rsid w:val="00327E6B"/>
    <w:rsid w:val="00331D4D"/>
    <w:rsid w:val="00336110"/>
    <w:rsid w:val="003377E9"/>
    <w:rsid w:val="003428DA"/>
    <w:rsid w:val="00343D8E"/>
    <w:rsid w:val="00344A66"/>
    <w:rsid w:val="00344E55"/>
    <w:rsid w:val="00344FEA"/>
    <w:rsid w:val="003451E2"/>
    <w:rsid w:val="003451FF"/>
    <w:rsid w:val="0034528B"/>
    <w:rsid w:val="00345749"/>
    <w:rsid w:val="003459F4"/>
    <w:rsid w:val="00346067"/>
    <w:rsid w:val="00352A3B"/>
    <w:rsid w:val="00355DAE"/>
    <w:rsid w:val="00357A4C"/>
    <w:rsid w:val="003611AA"/>
    <w:rsid w:val="00363C17"/>
    <w:rsid w:val="00364BCD"/>
    <w:rsid w:val="0036566D"/>
    <w:rsid w:val="00366EED"/>
    <w:rsid w:val="003704F9"/>
    <w:rsid w:val="003711BE"/>
    <w:rsid w:val="003732E7"/>
    <w:rsid w:val="00374D16"/>
    <w:rsid w:val="003757F7"/>
    <w:rsid w:val="00380CF0"/>
    <w:rsid w:val="00381A17"/>
    <w:rsid w:val="00382225"/>
    <w:rsid w:val="00385A0C"/>
    <w:rsid w:val="003920A5"/>
    <w:rsid w:val="003923BA"/>
    <w:rsid w:val="00392E38"/>
    <w:rsid w:val="00392F89"/>
    <w:rsid w:val="00393E82"/>
    <w:rsid w:val="003950FB"/>
    <w:rsid w:val="00395BDB"/>
    <w:rsid w:val="003A281E"/>
    <w:rsid w:val="003A39B5"/>
    <w:rsid w:val="003A5E95"/>
    <w:rsid w:val="003A785B"/>
    <w:rsid w:val="003B134D"/>
    <w:rsid w:val="003B284D"/>
    <w:rsid w:val="003B76F4"/>
    <w:rsid w:val="003B77F7"/>
    <w:rsid w:val="003B7A2C"/>
    <w:rsid w:val="003C0DEF"/>
    <w:rsid w:val="003C10BA"/>
    <w:rsid w:val="003C29F4"/>
    <w:rsid w:val="003C3120"/>
    <w:rsid w:val="003C38B9"/>
    <w:rsid w:val="003C3AFD"/>
    <w:rsid w:val="003C562B"/>
    <w:rsid w:val="003D026F"/>
    <w:rsid w:val="003D039D"/>
    <w:rsid w:val="003D19C6"/>
    <w:rsid w:val="003D210B"/>
    <w:rsid w:val="003D3EB6"/>
    <w:rsid w:val="003D4F26"/>
    <w:rsid w:val="003D5972"/>
    <w:rsid w:val="003D62E1"/>
    <w:rsid w:val="003D6668"/>
    <w:rsid w:val="003D7030"/>
    <w:rsid w:val="003E1683"/>
    <w:rsid w:val="003E17EC"/>
    <w:rsid w:val="003E224D"/>
    <w:rsid w:val="003E2A7C"/>
    <w:rsid w:val="003E368D"/>
    <w:rsid w:val="003E6D1E"/>
    <w:rsid w:val="003F0A1C"/>
    <w:rsid w:val="003F0C88"/>
    <w:rsid w:val="003F0F3F"/>
    <w:rsid w:val="003F2644"/>
    <w:rsid w:val="003F2F67"/>
    <w:rsid w:val="003F422B"/>
    <w:rsid w:val="003F558E"/>
    <w:rsid w:val="003F6307"/>
    <w:rsid w:val="00400117"/>
    <w:rsid w:val="0040021D"/>
    <w:rsid w:val="00400282"/>
    <w:rsid w:val="00401E44"/>
    <w:rsid w:val="004067FC"/>
    <w:rsid w:val="00406A6E"/>
    <w:rsid w:val="00407953"/>
    <w:rsid w:val="00411FCD"/>
    <w:rsid w:val="00412487"/>
    <w:rsid w:val="00413B87"/>
    <w:rsid w:val="00414544"/>
    <w:rsid w:val="0041665E"/>
    <w:rsid w:val="00417855"/>
    <w:rsid w:val="0042069B"/>
    <w:rsid w:val="00422746"/>
    <w:rsid w:val="00422BCE"/>
    <w:rsid w:val="00423526"/>
    <w:rsid w:val="004262C6"/>
    <w:rsid w:val="00436F68"/>
    <w:rsid w:val="00441EFC"/>
    <w:rsid w:val="00443C96"/>
    <w:rsid w:val="00444FD6"/>
    <w:rsid w:val="004466C0"/>
    <w:rsid w:val="00447175"/>
    <w:rsid w:val="00447EEE"/>
    <w:rsid w:val="00451C9E"/>
    <w:rsid w:val="00452C9A"/>
    <w:rsid w:val="00452F94"/>
    <w:rsid w:val="00454A2C"/>
    <w:rsid w:val="00454D8E"/>
    <w:rsid w:val="004561B3"/>
    <w:rsid w:val="00456EF2"/>
    <w:rsid w:val="004607D7"/>
    <w:rsid w:val="00460E9A"/>
    <w:rsid w:val="00463E7C"/>
    <w:rsid w:val="00463FF9"/>
    <w:rsid w:val="0046487C"/>
    <w:rsid w:val="00465C01"/>
    <w:rsid w:val="00466FAE"/>
    <w:rsid w:val="00470DDA"/>
    <w:rsid w:val="0047327E"/>
    <w:rsid w:val="004742BB"/>
    <w:rsid w:val="0047469C"/>
    <w:rsid w:val="00474A9A"/>
    <w:rsid w:val="0047589A"/>
    <w:rsid w:val="004768FD"/>
    <w:rsid w:val="00476CAB"/>
    <w:rsid w:val="0047796B"/>
    <w:rsid w:val="0048049F"/>
    <w:rsid w:val="00480EFA"/>
    <w:rsid w:val="00482444"/>
    <w:rsid w:val="00482869"/>
    <w:rsid w:val="00482CE0"/>
    <w:rsid w:val="00483913"/>
    <w:rsid w:val="00484D40"/>
    <w:rsid w:val="00485161"/>
    <w:rsid w:val="0048535E"/>
    <w:rsid w:val="0049047E"/>
    <w:rsid w:val="004916F8"/>
    <w:rsid w:val="00494369"/>
    <w:rsid w:val="00496A9F"/>
    <w:rsid w:val="004973F9"/>
    <w:rsid w:val="00497671"/>
    <w:rsid w:val="00497B60"/>
    <w:rsid w:val="004A0BE9"/>
    <w:rsid w:val="004A1CB3"/>
    <w:rsid w:val="004A42CE"/>
    <w:rsid w:val="004A4B28"/>
    <w:rsid w:val="004A4DD3"/>
    <w:rsid w:val="004A56B2"/>
    <w:rsid w:val="004A5707"/>
    <w:rsid w:val="004A7BFC"/>
    <w:rsid w:val="004B0564"/>
    <w:rsid w:val="004B3173"/>
    <w:rsid w:val="004B459A"/>
    <w:rsid w:val="004B59AF"/>
    <w:rsid w:val="004B7E77"/>
    <w:rsid w:val="004C283D"/>
    <w:rsid w:val="004C42A6"/>
    <w:rsid w:val="004C5052"/>
    <w:rsid w:val="004C587E"/>
    <w:rsid w:val="004D1014"/>
    <w:rsid w:val="004D164D"/>
    <w:rsid w:val="004D1E96"/>
    <w:rsid w:val="004D3D70"/>
    <w:rsid w:val="004D45FC"/>
    <w:rsid w:val="004D48AB"/>
    <w:rsid w:val="004D4E8D"/>
    <w:rsid w:val="004D54D2"/>
    <w:rsid w:val="004D69DE"/>
    <w:rsid w:val="004D7306"/>
    <w:rsid w:val="004E000E"/>
    <w:rsid w:val="004E0484"/>
    <w:rsid w:val="004E0A03"/>
    <w:rsid w:val="004E2378"/>
    <w:rsid w:val="004E4AEF"/>
    <w:rsid w:val="004E5481"/>
    <w:rsid w:val="004E6D8B"/>
    <w:rsid w:val="004F123E"/>
    <w:rsid w:val="004F27EE"/>
    <w:rsid w:val="004F2B07"/>
    <w:rsid w:val="004F3163"/>
    <w:rsid w:val="004F32E8"/>
    <w:rsid w:val="004F5D67"/>
    <w:rsid w:val="004F6102"/>
    <w:rsid w:val="004F614E"/>
    <w:rsid w:val="004F62BC"/>
    <w:rsid w:val="004F63DF"/>
    <w:rsid w:val="00500C4F"/>
    <w:rsid w:val="005011D0"/>
    <w:rsid w:val="00501793"/>
    <w:rsid w:val="00501826"/>
    <w:rsid w:val="0050261B"/>
    <w:rsid w:val="00502C35"/>
    <w:rsid w:val="00503A69"/>
    <w:rsid w:val="00503A78"/>
    <w:rsid w:val="005102FE"/>
    <w:rsid w:val="005113A6"/>
    <w:rsid w:val="00511AF4"/>
    <w:rsid w:val="00512608"/>
    <w:rsid w:val="005138E8"/>
    <w:rsid w:val="0051453C"/>
    <w:rsid w:val="00514643"/>
    <w:rsid w:val="005146AB"/>
    <w:rsid w:val="00514E84"/>
    <w:rsid w:val="005153E0"/>
    <w:rsid w:val="00515869"/>
    <w:rsid w:val="00516131"/>
    <w:rsid w:val="005164D8"/>
    <w:rsid w:val="005166CD"/>
    <w:rsid w:val="00517DA6"/>
    <w:rsid w:val="00520ED0"/>
    <w:rsid w:val="00522588"/>
    <w:rsid w:val="00522C2A"/>
    <w:rsid w:val="00522C5E"/>
    <w:rsid w:val="005246A5"/>
    <w:rsid w:val="00524F8A"/>
    <w:rsid w:val="005260D3"/>
    <w:rsid w:val="00526BC0"/>
    <w:rsid w:val="00527222"/>
    <w:rsid w:val="005313F7"/>
    <w:rsid w:val="00531910"/>
    <w:rsid w:val="00532633"/>
    <w:rsid w:val="00533CEA"/>
    <w:rsid w:val="00536A6C"/>
    <w:rsid w:val="00537472"/>
    <w:rsid w:val="005378F8"/>
    <w:rsid w:val="005400BF"/>
    <w:rsid w:val="005401AB"/>
    <w:rsid w:val="005401BD"/>
    <w:rsid w:val="005402E7"/>
    <w:rsid w:val="00543C95"/>
    <w:rsid w:val="00543DCC"/>
    <w:rsid w:val="00544A3B"/>
    <w:rsid w:val="0054635C"/>
    <w:rsid w:val="00546C02"/>
    <w:rsid w:val="00552642"/>
    <w:rsid w:val="00553124"/>
    <w:rsid w:val="00560772"/>
    <w:rsid w:val="005608B1"/>
    <w:rsid w:val="0056147B"/>
    <w:rsid w:val="00561551"/>
    <w:rsid w:val="00561D68"/>
    <w:rsid w:val="00561E4A"/>
    <w:rsid w:val="00562C02"/>
    <w:rsid w:val="00563F6E"/>
    <w:rsid w:val="00564220"/>
    <w:rsid w:val="00564937"/>
    <w:rsid w:val="00564E6B"/>
    <w:rsid w:val="00565E92"/>
    <w:rsid w:val="00566694"/>
    <w:rsid w:val="0056727D"/>
    <w:rsid w:val="00570278"/>
    <w:rsid w:val="005706A1"/>
    <w:rsid w:val="00570EF0"/>
    <w:rsid w:val="005719FE"/>
    <w:rsid w:val="0057206B"/>
    <w:rsid w:val="00572B7E"/>
    <w:rsid w:val="00573E6B"/>
    <w:rsid w:val="005750DA"/>
    <w:rsid w:val="005755B4"/>
    <w:rsid w:val="00576076"/>
    <w:rsid w:val="0058087F"/>
    <w:rsid w:val="00580A18"/>
    <w:rsid w:val="00580F40"/>
    <w:rsid w:val="00581547"/>
    <w:rsid w:val="0058272E"/>
    <w:rsid w:val="00582A59"/>
    <w:rsid w:val="0058347C"/>
    <w:rsid w:val="005834BE"/>
    <w:rsid w:val="00583D5D"/>
    <w:rsid w:val="00583EBF"/>
    <w:rsid w:val="005848DF"/>
    <w:rsid w:val="00586103"/>
    <w:rsid w:val="005868CD"/>
    <w:rsid w:val="005901AF"/>
    <w:rsid w:val="0059037A"/>
    <w:rsid w:val="005917BC"/>
    <w:rsid w:val="00591FFA"/>
    <w:rsid w:val="005925F6"/>
    <w:rsid w:val="0059284E"/>
    <w:rsid w:val="00592AEB"/>
    <w:rsid w:val="00594632"/>
    <w:rsid w:val="00594D0C"/>
    <w:rsid w:val="00595367"/>
    <w:rsid w:val="00595EF6"/>
    <w:rsid w:val="00597002"/>
    <w:rsid w:val="00597F65"/>
    <w:rsid w:val="005A0E77"/>
    <w:rsid w:val="005A1E33"/>
    <w:rsid w:val="005A2C5F"/>
    <w:rsid w:val="005A3875"/>
    <w:rsid w:val="005A3F8F"/>
    <w:rsid w:val="005A4FA4"/>
    <w:rsid w:val="005A5E58"/>
    <w:rsid w:val="005A5F9D"/>
    <w:rsid w:val="005A6365"/>
    <w:rsid w:val="005B07B5"/>
    <w:rsid w:val="005B3673"/>
    <w:rsid w:val="005B3C53"/>
    <w:rsid w:val="005B5289"/>
    <w:rsid w:val="005B5991"/>
    <w:rsid w:val="005B5EE3"/>
    <w:rsid w:val="005B6CFC"/>
    <w:rsid w:val="005B7360"/>
    <w:rsid w:val="005C0764"/>
    <w:rsid w:val="005C2AE4"/>
    <w:rsid w:val="005C32CC"/>
    <w:rsid w:val="005C42C5"/>
    <w:rsid w:val="005C54FD"/>
    <w:rsid w:val="005C61E1"/>
    <w:rsid w:val="005D0D47"/>
    <w:rsid w:val="005D2730"/>
    <w:rsid w:val="005D302D"/>
    <w:rsid w:val="005D7477"/>
    <w:rsid w:val="005D7CBD"/>
    <w:rsid w:val="005E067F"/>
    <w:rsid w:val="005E2370"/>
    <w:rsid w:val="005E378B"/>
    <w:rsid w:val="005E40F4"/>
    <w:rsid w:val="005E45C7"/>
    <w:rsid w:val="005E4CE0"/>
    <w:rsid w:val="005E51DB"/>
    <w:rsid w:val="005E6C6B"/>
    <w:rsid w:val="005E6E9A"/>
    <w:rsid w:val="005E73BA"/>
    <w:rsid w:val="005E75A5"/>
    <w:rsid w:val="005F00C9"/>
    <w:rsid w:val="005F1F9A"/>
    <w:rsid w:val="005F417E"/>
    <w:rsid w:val="005F43C3"/>
    <w:rsid w:val="005F5546"/>
    <w:rsid w:val="005F5B8B"/>
    <w:rsid w:val="005F69E2"/>
    <w:rsid w:val="005F71D1"/>
    <w:rsid w:val="00600365"/>
    <w:rsid w:val="00604B7D"/>
    <w:rsid w:val="00605EA4"/>
    <w:rsid w:val="006070CA"/>
    <w:rsid w:val="00607590"/>
    <w:rsid w:val="00610C3A"/>
    <w:rsid w:val="00611648"/>
    <w:rsid w:val="006142ED"/>
    <w:rsid w:val="0061443A"/>
    <w:rsid w:val="00614CC7"/>
    <w:rsid w:val="0061746A"/>
    <w:rsid w:val="0062018F"/>
    <w:rsid w:val="006219D3"/>
    <w:rsid w:val="00621C42"/>
    <w:rsid w:val="00623073"/>
    <w:rsid w:val="00624C17"/>
    <w:rsid w:val="006305C9"/>
    <w:rsid w:val="00630F0C"/>
    <w:rsid w:val="0063190D"/>
    <w:rsid w:val="00631D75"/>
    <w:rsid w:val="00632492"/>
    <w:rsid w:val="00632F42"/>
    <w:rsid w:val="00634D1E"/>
    <w:rsid w:val="00634FEA"/>
    <w:rsid w:val="00635980"/>
    <w:rsid w:val="00636928"/>
    <w:rsid w:val="006371B9"/>
    <w:rsid w:val="0063793A"/>
    <w:rsid w:val="00637B35"/>
    <w:rsid w:val="00637F96"/>
    <w:rsid w:val="006447CA"/>
    <w:rsid w:val="006462DB"/>
    <w:rsid w:val="00646EC8"/>
    <w:rsid w:val="0065292B"/>
    <w:rsid w:val="00652B4F"/>
    <w:rsid w:val="00652F38"/>
    <w:rsid w:val="00653E88"/>
    <w:rsid w:val="00654EF1"/>
    <w:rsid w:val="00655BC8"/>
    <w:rsid w:val="006611E7"/>
    <w:rsid w:val="006615F1"/>
    <w:rsid w:val="00662EA0"/>
    <w:rsid w:val="0066471F"/>
    <w:rsid w:val="006647A1"/>
    <w:rsid w:val="00664EAE"/>
    <w:rsid w:val="006650BA"/>
    <w:rsid w:val="00670110"/>
    <w:rsid w:val="006716C0"/>
    <w:rsid w:val="0067217C"/>
    <w:rsid w:val="006773C2"/>
    <w:rsid w:val="00677A49"/>
    <w:rsid w:val="00680B9B"/>
    <w:rsid w:val="00681214"/>
    <w:rsid w:val="00681C10"/>
    <w:rsid w:val="006821BB"/>
    <w:rsid w:val="0068322D"/>
    <w:rsid w:val="006852E7"/>
    <w:rsid w:val="00686C21"/>
    <w:rsid w:val="00691033"/>
    <w:rsid w:val="00692072"/>
    <w:rsid w:val="00692C16"/>
    <w:rsid w:val="00692F74"/>
    <w:rsid w:val="00694215"/>
    <w:rsid w:val="00695506"/>
    <w:rsid w:val="00695C06"/>
    <w:rsid w:val="006974A7"/>
    <w:rsid w:val="006A046A"/>
    <w:rsid w:val="006A0D0A"/>
    <w:rsid w:val="006A258F"/>
    <w:rsid w:val="006A3AE7"/>
    <w:rsid w:val="006A3D64"/>
    <w:rsid w:val="006A481B"/>
    <w:rsid w:val="006A600D"/>
    <w:rsid w:val="006A6667"/>
    <w:rsid w:val="006A74FF"/>
    <w:rsid w:val="006B28FF"/>
    <w:rsid w:val="006B2F6A"/>
    <w:rsid w:val="006B3BE9"/>
    <w:rsid w:val="006B5406"/>
    <w:rsid w:val="006B72D3"/>
    <w:rsid w:val="006C04E9"/>
    <w:rsid w:val="006C1092"/>
    <w:rsid w:val="006C11B7"/>
    <w:rsid w:val="006C23F0"/>
    <w:rsid w:val="006D01E8"/>
    <w:rsid w:val="006D23AD"/>
    <w:rsid w:val="006D2592"/>
    <w:rsid w:val="006D2E75"/>
    <w:rsid w:val="006D3B6A"/>
    <w:rsid w:val="006D3BD7"/>
    <w:rsid w:val="006D5789"/>
    <w:rsid w:val="006D784E"/>
    <w:rsid w:val="006E05AC"/>
    <w:rsid w:val="006E3D0D"/>
    <w:rsid w:val="006E4206"/>
    <w:rsid w:val="006E47EA"/>
    <w:rsid w:val="006F10B7"/>
    <w:rsid w:val="006F294A"/>
    <w:rsid w:val="006F3F91"/>
    <w:rsid w:val="006F5299"/>
    <w:rsid w:val="006F7CBD"/>
    <w:rsid w:val="00700DEE"/>
    <w:rsid w:val="00702702"/>
    <w:rsid w:val="00703ACF"/>
    <w:rsid w:val="007041A4"/>
    <w:rsid w:val="0070431C"/>
    <w:rsid w:val="00704534"/>
    <w:rsid w:val="00704F2F"/>
    <w:rsid w:val="0070702E"/>
    <w:rsid w:val="00707240"/>
    <w:rsid w:val="0070760C"/>
    <w:rsid w:val="00710B12"/>
    <w:rsid w:val="007173D7"/>
    <w:rsid w:val="007177C4"/>
    <w:rsid w:val="00720B50"/>
    <w:rsid w:val="0072116A"/>
    <w:rsid w:val="007229A5"/>
    <w:rsid w:val="00722CCE"/>
    <w:rsid w:val="00725731"/>
    <w:rsid w:val="007259A0"/>
    <w:rsid w:val="0072720C"/>
    <w:rsid w:val="00727BED"/>
    <w:rsid w:val="00727E21"/>
    <w:rsid w:val="00730048"/>
    <w:rsid w:val="00731EE4"/>
    <w:rsid w:val="0073227E"/>
    <w:rsid w:val="0073375A"/>
    <w:rsid w:val="0073501E"/>
    <w:rsid w:val="00736ECD"/>
    <w:rsid w:val="00740473"/>
    <w:rsid w:val="007404B4"/>
    <w:rsid w:val="00740D0E"/>
    <w:rsid w:val="00741EE0"/>
    <w:rsid w:val="007443B6"/>
    <w:rsid w:val="00745336"/>
    <w:rsid w:val="00745806"/>
    <w:rsid w:val="007525CD"/>
    <w:rsid w:val="00752C55"/>
    <w:rsid w:val="00752DC9"/>
    <w:rsid w:val="007547DB"/>
    <w:rsid w:val="00754FED"/>
    <w:rsid w:val="0075535E"/>
    <w:rsid w:val="007569D7"/>
    <w:rsid w:val="00760930"/>
    <w:rsid w:val="007611A3"/>
    <w:rsid w:val="00762E19"/>
    <w:rsid w:val="0076690A"/>
    <w:rsid w:val="00766D6C"/>
    <w:rsid w:val="00767A85"/>
    <w:rsid w:val="00773955"/>
    <w:rsid w:val="007739C7"/>
    <w:rsid w:val="00773DAF"/>
    <w:rsid w:val="007747A6"/>
    <w:rsid w:val="00774E75"/>
    <w:rsid w:val="0077587A"/>
    <w:rsid w:val="0078073D"/>
    <w:rsid w:val="00783CA4"/>
    <w:rsid w:val="0078531C"/>
    <w:rsid w:val="007865E6"/>
    <w:rsid w:val="00787D9C"/>
    <w:rsid w:val="00790A2A"/>
    <w:rsid w:val="00791EB0"/>
    <w:rsid w:val="00792067"/>
    <w:rsid w:val="00792508"/>
    <w:rsid w:val="00792FB2"/>
    <w:rsid w:val="00793171"/>
    <w:rsid w:val="00794205"/>
    <w:rsid w:val="0079505A"/>
    <w:rsid w:val="00795A72"/>
    <w:rsid w:val="00795FCD"/>
    <w:rsid w:val="00796BEE"/>
    <w:rsid w:val="007A06B1"/>
    <w:rsid w:val="007A09D0"/>
    <w:rsid w:val="007A2AA3"/>
    <w:rsid w:val="007A5205"/>
    <w:rsid w:val="007A5661"/>
    <w:rsid w:val="007B05C5"/>
    <w:rsid w:val="007B1F0B"/>
    <w:rsid w:val="007B2D17"/>
    <w:rsid w:val="007B3A7A"/>
    <w:rsid w:val="007B749C"/>
    <w:rsid w:val="007C0156"/>
    <w:rsid w:val="007C0179"/>
    <w:rsid w:val="007C41A3"/>
    <w:rsid w:val="007C45E7"/>
    <w:rsid w:val="007C5AF2"/>
    <w:rsid w:val="007C5F12"/>
    <w:rsid w:val="007C7151"/>
    <w:rsid w:val="007D30BD"/>
    <w:rsid w:val="007D334E"/>
    <w:rsid w:val="007D3639"/>
    <w:rsid w:val="007D4DBE"/>
    <w:rsid w:val="007D4F6E"/>
    <w:rsid w:val="007D6671"/>
    <w:rsid w:val="007E1530"/>
    <w:rsid w:val="007E1F61"/>
    <w:rsid w:val="007E4237"/>
    <w:rsid w:val="007E5305"/>
    <w:rsid w:val="007E5D50"/>
    <w:rsid w:val="007E5DC4"/>
    <w:rsid w:val="007E7F83"/>
    <w:rsid w:val="007F0F3A"/>
    <w:rsid w:val="007F15F7"/>
    <w:rsid w:val="007F1B40"/>
    <w:rsid w:val="007F1C04"/>
    <w:rsid w:val="007F2098"/>
    <w:rsid w:val="007F2F0C"/>
    <w:rsid w:val="007F384F"/>
    <w:rsid w:val="007F6082"/>
    <w:rsid w:val="007F6361"/>
    <w:rsid w:val="007F7014"/>
    <w:rsid w:val="007F7D62"/>
    <w:rsid w:val="008008C7"/>
    <w:rsid w:val="008018C0"/>
    <w:rsid w:val="00802818"/>
    <w:rsid w:val="00802F5F"/>
    <w:rsid w:val="00804B39"/>
    <w:rsid w:val="00806CB8"/>
    <w:rsid w:val="0080767E"/>
    <w:rsid w:val="00810193"/>
    <w:rsid w:val="00810F81"/>
    <w:rsid w:val="0081329A"/>
    <w:rsid w:val="008132E8"/>
    <w:rsid w:val="00814C2C"/>
    <w:rsid w:val="00814D04"/>
    <w:rsid w:val="008156A8"/>
    <w:rsid w:val="0081685F"/>
    <w:rsid w:val="00816D4E"/>
    <w:rsid w:val="008224EB"/>
    <w:rsid w:val="008257C0"/>
    <w:rsid w:val="0082776D"/>
    <w:rsid w:val="008278CF"/>
    <w:rsid w:val="00830DB3"/>
    <w:rsid w:val="0083117D"/>
    <w:rsid w:val="008328D7"/>
    <w:rsid w:val="0083383D"/>
    <w:rsid w:val="00836EFE"/>
    <w:rsid w:val="00843B3C"/>
    <w:rsid w:val="00844037"/>
    <w:rsid w:val="0084467F"/>
    <w:rsid w:val="008471F0"/>
    <w:rsid w:val="00851522"/>
    <w:rsid w:val="008537AF"/>
    <w:rsid w:val="00853C5C"/>
    <w:rsid w:val="00854E7C"/>
    <w:rsid w:val="008553ED"/>
    <w:rsid w:val="008565F2"/>
    <w:rsid w:val="0085791E"/>
    <w:rsid w:val="00857C4E"/>
    <w:rsid w:val="008601EF"/>
    <w:rsid w:val="00862358"/>
    <w:rsid w:val="00864273"/>
    <w:rsid w:val="00865DA5"/>
    <w:rsid w:val="0086641B"/>
    <w:rsid w:val="008670D3"/>
    <w:rsid w:val="0086721A"/>
    <w:rsid w:val="00867BD6"/>
    <w:rsid w:val="00870E00"/>
    <w:rsid w:val="00870FE4"/>
    <w:rsid w:val="008710ED"/>
    <w:rsid w:val="00871480"/>
    <w:rsid w:val="00871525"/>
    <w:rsid w:val="00871CC6"/>
    <w:rsid w:val="008741E6"/>
    <w:rsid w:val="0087474C"/>
    <w:rsid w:val="00876B3B"/>
    <w:rsid w:val="00880065"/>
    <w:rsid w:val="00880D8A"/>
    <w:rsid w:val="00880F4E"/>
    <w:rsid w:val="008855DE"/>
    <w:rsid w:val="00886806"/>
    <w:rsid w:val="00886B2C"/>
    <w:rsid w:val="0088747C"/>
    <w:rsid w:val="008874C2"/>
    <w:rsid w:val="00887DB5"/>
    <w:rsid w:val="00890532"/>
    <w:rsid w:val="00891442"/>
    <w:rsid w:val="0089163B"/>
    <w:rsid w:val="00891D9E"/>
    <w:rsid w:val="00892944"/>
    <w:rsid w:val="00893580"/>
    <w:rsid w:val="00893EB9"/>
    <w:rsid w:val="0089524C"/>
    <w:rsid w:val="00895655"/>
    <w:rsid w:val="008A18F8"/>
    <w:rsid w:val="008A2E55"/>
    <w:rsid w:val="008A363F"/>
    <w:rsid w:val="008A3CDD"/>
    <w:rsid w:val="008A47EB"/>
    <w:rsid w:val="008A52F9"/>
    <w:rsid w:val="008A5ABF"/>
    <w:rsid w:val="008A63AB"/>
    <w:rsid w:val="008B2B2A"/>
    <w:rsid w:val="008B2ECE"/>
    <w:rsid w:val="008B5E0F"/>
    <w:rsid w:val="008B6190"/>
    <w:rsid w:val="008B6387"/>
    <w:rsid w:val="008C119F"/>
    <w:rsid w:val="008C1825"/>
    <w:rsid w:val="008C228B"/>
    <w:rsid w:val="008C2D79"/>
    <w:rsid w:val="008C2DFE"/>
    <w:rsid w:val="008C6967"/>
    <w:rsid w:val="008C707D"/>
    <w:rsid w:val="008D1084"/>
    <w:rsid w:val="008D2A3B"/>
    <w:rsid w:val="008D35E4"/>
    <w:rsid w:val="008D55D5"/>
    <w:rsid w:val="008D6299"/>
    <w:rsid w:val="008D7045"/>
    <w:rsid w:val="008E12BD"/>
    <w:rsid w:val="008E199C"/>
    <w:rsid w:val="008E1DCC"/>
    <w:rsid w:val="008E21BF"/>
    <w:rsid w:val="008E2F48"/>
    <w:rsid w:val="008E3F8D"/>
    <w:rsid w:val="008E46D8"/>
    <w:rsid w:val="008E5669"/>
    <w:rsid w:val="008E6B64"/>
    <w:rsid w:val="008E741C"/>
    <w:rsid w:val="008E7786"/>
    <w:rsid w:val="008E77C4"/>
    <w:rsid w:val="008F0419"/>
    <w:rsid w:val="008F161A"/>
    <w:rsid w:val="008F1F83"/>
    <w:rsid w:val="008F21AC"/>
    <w:rsid w:val="008F265E"/>
    <w:rsid w:val="008F3544"/>
    <w:rsid w:val="008F3702"/>
    <w:rsid w:val="008F3A66"/>
    <w:rsid w:val="008F4AE4"/>
    <w:rsid w:val="008F60B6"/>
    <w:rsid w:val="008F7926"/>
    <w:rsid w:val="00903F5B"/>
    <w:rsid w:val="00904989"/>
    <w:rsid w:val="00905557"/>
    <w:rsid w:val="0090580C"/>
    <w:rsid w:val="00906D34"/>
    <w:rsid w:val="00911D04"/>
    <w:rsid w:val="00911E6A"/>
    <w:rsid w:val="00912627"/>
    <w:rsid w:val="00913347"/>
    <w:rsid w:val="00913598"/>
    <w:rsid w:val="00913F3F"/>
    <w:rsid w:val="00915660"/>
    <w:rsid w:val="009172A1"/>
    <w:rsid w:val="00920AC0"/>
    <w:rsid w:val="009219A3"/>
    <w:rsid w:val="00922F46"/>
    <w:rsid w:val="00923250"/>
    <w:rsid w:val="00924F48"/>
    <w:rsid w:val="0092544B"/>
    <w:rsid w:val="00926080"/>
    <w:rsid w:val="009263A2"/>
    <w:rsid w:val="009273B7"/>
    <w:rsid w:val="00932E1D"/>
    <w:rsid w:val="00934036"/>
    <w:rsid w:val="00934225"/>
    <w:rsid w:val="00935483"/>
    <w:rsid w:val="0093553C"/>
    <w:rsid w:val="00935CA6"/>
    <w:rsid w:val="009373A1"/>
    <w:rsid w:val="00937BB6"/>
    <w:rsid w:val="00940010"/>
    <w:rsid w:val="00940186"/>
    <w:rsid w:val="00941CC2"/>
    <w:rsid w:val="009422A9"/>
    <w:rsid w:val="00942480"/>
    <w:rsid w:val="00943B45"/>
    <w:rsid w:val="00943FEE"/>
    <w:rsid w:val="0094562E"/>
    <w:rsid w:val="00945A6A"/>
    <w:rsid w:val="009463A2"/>
    <w:rsid w:val="00951A12"/>
    <w:rsid w:val="009523CB"/>
    <w:rsid w:val="00955773"/>
    <w:rsid w:val="00956CE2"/>
    <w:rsid w:val="00956DC3"/>
    <w:rsid w:val="00957A75"/>
    <w:rsid w:val="00957EBB"/>
    <w:rsid w:val="0096067C"/>
    <w:rsid w:val="009610B5"/>
    <w:rsid w:val="00961913"/>
    <w:rsid w:val="00961E78"/>
    <w:rsid w:val="0096251A"/>
    <w:rsid w:val="0096400C"/>
    <w:rsid w:val="009645BA"/>
    <w:rsid w:val="0096557E"/>
    <w:rsid w:val="009675B3"/>
    <w:rsid w:val="00971484"/>
    <w:rsid w:val="00972002"/>
    <w:rsid w:val="00974093"/>
    <w:rsid w:val="00975601"/>
    <w:rsid w:val="00975E04"/>
    <w:rsid w:val="00976277"/>
    <w:rsid w:val="00977540"/>
    <w:rsid w:val="00980E35"/>
    <w:rsid w:val="00982EB3"/>
    <w:rsid w:val="00982F1A"/>
    <w:rsid w:val="00983A86"/>
    <w:rsid w:val="00984DC8"/>
    <w:rsid w:val="009852F3"/>
    <w:rsid w:val="00985FD9"/>
    <w:rsid w:val="00986B94"/>
    <w:rsid w:val="00987AF6"/>
    <w:rsid w:val="00987FD0"/>
    <w:rsid w:val="00991506"/>
    <w:rsid w:val="00991C4C"/>
    <w:rsid w:val="00992C65"/>
    <w:rsid w:val="00993A2E"/>
    <w:rsid w:val="00993D18"/>
    <w:rsid w:val="00994175"/>
    <w:rsid w:val="0099446E"/>
    <w:rsid w:val="00995350"/>
    <w:rsid w:val="009A01A3"/>
    <w:rsid w:val="009A1EF3"/>
    <w:rsid w:val="009A5E27"/>
    <w:rsid w:val="009A6ED6"/>
    <w:rsid w:val="009A7372"/>
    <w:rsid w:val="009B3F65"/>
    <w:rsid w:val="009B47A8"/>
    <w:rsid w:val="009B494B"/>
    <w:rsid w:val="009B4FFB"/>
    <w:rsid w:val="009B73A1"/>
    <w:rsid w:val="009C2470"/>
    <w:rsid w:val="009C2A03"/>
    <w:rsid w:val="009C3864"/>
    <w:rsid w:val="009C4964"/>
    <w:rsid w:val="009C6D9E"/>
    <w:rsid w:val="009C718C"/>
    <w:rsid w:val="009D03EE"/>
    <w:rsid w:val="009D0A93"/>
    <w:rsid w:val="009D4FD3"/>
    <w:rsid w:val="009E009B"/>
    <w:rsid w:val="009E0B63"/>
    <w:rsid w:val="009E211F"/>
    <w:rsid w:val="009E21B6"/>
    <w:rsid w:val="009E288E"/>
    <w:rsid w:val="009E3BC4"/>
    <w:rsid w:val="009E522A"/>
    <w:rsid w:val="009E6301"/>
    <w:rsid w:val="009E79A0"/>
    <w:rsid w:val="009F0B3A"/>
    <w:rsid w:val="009F610B"/>
    <w:rsid w:val="009F6223"/>
    <w:rsid w:val="009F6779"/>
    <w:rsid w:val="00A00144"/>
    <w:rsid w:val="00A0103C"/>
    <w:rsid w:val="00A01326"/>
    <w:rsid w:val="00A017BA"/>
    <w:rsid w:val="00A01BC0"/>
    <w:rsid w:val="00A02F4E"/>
    <w:rsid w:val="00A04C97"/>
    <w:rsid w:val="00A05706"/>
    <w:rsid w:val="00A06F03"/>
    <w:rsid w:val="00A07422"/>
    <w:rsid w:val="00A15CFB"/>
    <w:rsid w:val="00A21256"/>
    <w:rsid w:val="00A231C9"/>
    <w:rsid w:val="00A26198"/>
    <w:rsid w:val="00A274E6"/>
    <w:rsid w:val="00A27DED"/>
    <w:rsid w:val="00A30B6B"/>
    <w:rsid w:val="00A31CE2"/>
    <w:rsid w:val="00A33DCE"/>
    <w:rsid w:val="00A3530A"/>
    <w:rsid w:val="00A36E2C"/>
    <w:rsid w:val="00A40B48"/>
    <w:rsid w:val="00A41D29"/>
    <w:rsid w:val="00A43976"/>
    <w:rsid w:val="00A4592E"/>
    <w:rsid w:val="00A50DBD"/>
    <w:rsid w:val="00A521C4"/>
    <w:rsid w:val="00A539AB"/>
    <w:rsid w:val="00A54146"/>
    <w:rsid w:val="00A56A5E"/>
    <w:rsid w:val="00A60161"/>
    <w:rsid w:val="00A619EB"/>
    <w:rsid w:val="00A62AB4"/>
    <w:rsid w:val="00A64EF0"/>
    <w:rsid w:val="00A66199"/>
    <w:rsid w:val="00A67709"/>
    <w:rsid w:val="00A67722"/>
    <w:rsid w:val="00A7101B"/>
    <w:rsid w:val="00A7375E"/>
    <w:rsid w:val="00A75288"/>
    <w:rsid w:val="00A75800"/>
    <w:rsid w:val="00A817FA"/>
    <w:rsid w:val="00A81D1A"/>
    <w:rsid w:val="00A8292E"/>
    <w:rsid w:val="00A856B9"/>
    <w:rsid w:val="00A86B99"/>
    <w:rsid w:val="00A87201"/>
    <w:rsid w:val="00A87AFD"/>
    <w:rsid w:val="00A911A8"/>
    <w:rsid w:val="00A94A56"/>
    <w:rsid w:val="00A9527E"/>
    <w:rsid w:val="00A97F68"/>
    <w:rsid w:val="00AA1517"/>
    <w:rsid w:val="00AA24D6"/>
    <w:rsid w:val="00AA38DD"/>
    <w:rsid w:val="00AA6BFB"/>
    <w:rsid w:val="00AB0623"/>
    <w:rsid w:val="00AB08A5"/>
    <w:rsid w:val="00AB1B5C"/>
    <w:rsid w:val="00AB42B4"/>
    <w:rsid w:val="00AB4C3C"/>
    <w:rsid w:val="00AB54BB"/>
    <w:rsid w:val="00AB59AB"/>
    <w:rsid w:val="00AC1961"/>
    <w:rsid w:val="00AC5A66"/>
    <w:rsid w:val="00AD0AA1"/>
    <w:rsid w:val="00AD5D0B"/>
    <w:rsid w:val="00AD6F4C"/>
    <w:rsid w:val="00AE50DD"/>
    <w:rsid w:val="00AE5467"/>
    <w:rsid w:val="00AE6E51"/>
    <w:rsid w:val="00AE71EF"/>
    <w:rsid w:val="00AE72FD"/>
    <w:rsid w:val="00AE770C"/>
    <w:rsid w:val="00AF1778"/>
    <w:rsid w:val="00AF1DEC"/>
    <w:rsid w:val="00AF249E"/>
    <w:rsid w:val="00AF49CF"/>
    <w:rsid w:val="00AF4A10"/>
    <w:rsid w:val="00AF7564"/>
    <w:rsid w:val="00AF7C2A"/>
    <w:rsid w:val="00B001D7"/>
    <w:rsid w:val="00B00E0C"/>
    <w:rsid w:val="00B014F0"/>
    <w:rsid w:val="00B0176D"/>
    <w:rsid w:val="00B01A97"/>
    <w:rsid w:val="00B02805"/>
    <w:rsid w:val="00B02877"/>
    <w:rsid w:val="00B02CE9"/>
    <w:rsid w:val="00B04A5F"/>
    <w:rsid w:val="00B04FC5"/>
    <w:rsid w:val="00B05F3C"/>
    <w:rsid w:val="00B06C0B"/>
    <w:rsid w:val="00B078DF"/>
    <w:rsid w:val="00B10581"/>
    <w:rsid w:val="00B10F21"/>
    <w:rsid w:val="00B123C4"/>
    <w:rsid w:val="00B1561E"/>
    <w:rsid w:val="00B16706"/>
    <w:rsid w:val="00B17372"/>
    <w:rsid w:val="00B17A63"/>
    <w:rsid w:val="00B17D8B"/>
    <w:rsid w:val="00B20248"/>
    <w:rsid w:val="00B218F2"/>
    <w:rsid w:val="00B229E3"/>
    <w:rsid w:val="00B2363B"/>
    <w:rsid w:val="00B2527F"/>
    <w:rsid w:val="00B26BF8"/>
    <w:rsid w:val="00B30DBA"/>
    <w:rsid w:val="00B3174C"/>
    <w:rsid w:val="00B3484C"/>
    <w:rsid w:val="00B36346"/>
    <w:rsid w:val="00B36572"/>
    <w:rsid w:val="00B36B28"/>
    <w:rsid w:val="00B36BAB"/>
    <w:rsid w:val="00B4247F"/>
    <w:rsid w:val="00B4488B"/>
    <w:rsid w:val="00B448E4"/>
    <w:rsid w:val="00B44E3F"/>
    <w:rsid w:val="00B53563"/>
    <w:rsid w:val="00B562A6"/>
    <w:rsid w:val="00B5698E"/>
    <w:rsid w:val="00B6008A"/>
    <w:rsid w:val="00B60497"/>
    <w:rsid w:val="00B62B47"/>
    <w:rsid w:val="00B63C5F"/>
    <w:rsid w:val="00B6433F"/>
    <w:rsid w:val="00B64F3E"/>
    <w:rsid w:val="00B65C0C"/>
    <w:rsid w:val="00B664F6"/>
    <w:rsid w:val="00B6740B"/>
    <w:rsid w:val="00B7285F"/>
    <w:rsid w:val="00B75DB3"/>
    <w:rsid w:val="00B7624A"/>
    <w:rsid w:val="00B8293D"/>
    <w:rsid w:val="00B8338D"/>
    <w:rsid w:val="00B83E92"/>
    <w:rsid w:val="00B8576B"/>
    <w:rsid w:val="00B85A97"/>
    <w:rsid w:val="00B85D75"/>
    <w:rsid w:val="00B85FEA"/>
    <w:rsid w:val="00B8760B"/>
    <w:rsid w:val="00B900D6"/>
    <w:rsid w:val="00B903DC"/>
    <w:rsid w:val="00B9050D"/>
    <w:rsid w:val="00B90E52"/>
    <w:rsid w:val="00B91CE2"/>
    <w:rsid w:val="00B9322F"/>
    <w:rsid w:val="00B941A4"/>
    <w:rsid w:val="00B955F4"/>
    <w:rsid w:val="00B96D87"/>
    <w:rsid w:val="00BA1194"/>
    <w:rsid w:val="00BA1A43"/>
    <w:rsid w:val="00BA3747"/>
    <w:rsid w:val="00BA45DA"/>
    <w:rsid w:val="00BA5D17"/>
    <w:rsid w:val="00BA5DE5"/>
    <w:rsid w:val="00BA6A7D"/>
    <w:rsid w:val="00BA7C8A"/>
    <w:rsid w:val="00BB004E"/>
    <w:rsid w:val="00BB0EAD"/>
    <w:rsid w:val="00BB146F"/>
    <w:rsid w:val="00BB1EC7"/>
    <w:rsid w:val="00BB21C1"/>
    <w:rsid w:val="00BB2625"/>
    <w:rsid w:val="00BB2C21"/>
    <w:rsid w:val="00BB3DCE"/>
    <w:rsid w:val="00BB5CA3"/>
    <w:rsid w:val="00BB60D6"/>
    <w:rsid w:val="00BB731C"/>
    <w:rsid w:val="00BB7ACB"/>
    <w:rsid w:val="00BB7BBC"/>
    <w:rsid w:val="00BC15CD"/>
    <w:rsid w:val="00BC251E"/>
    <w:rsid w:val="00BC3E20"/>
    <w:rsid w:val="00BC5525"/>
    <w:rsid w:val="00BC72FC"/>
    <w:rsid w:val="00BD1E7C"/>
    <w:rsid w:val="00BD7874"/>
    <w:rsid w:val="00BE0659"/>
    <w:rsid w:val="00BE1623"/>
    <w:rsid w:val="00BE3E7B"/>
    <w:rsid w:val="00BE492C"/>
    <w:rsid w:val="00BE593A"/>
    <w:rsid w:val="00BE595A"/>
    <w:rsid w:val="00BE6955"/>
    <w:rsid w:val="00BE71F6"/>
    <w:rsid w:val="00BE755C"/>
    <w:rsid w:val="00BF1EC1"/>
    <w:rsid w:val="00BF341C"/>
    <w:rsid w:val="00BF3F58"/>
    <w:rsid w:val="00BF4B6D"/>
    <w:rsid w:val="00BF4B72"/>
    <w:rsid w:val="00BF570E"/>
    <w:rsid w:val="00BF65A7"/>
    <w:rsid w:val="00BF72E2"/>
    <w:rsid w:val="00BF75FA"/>
    <w:rsid w:val="00C0057E"/>
    <w:rsid w:val="00C0212B"/>
    <w:rsid w:val="00C101A5"/>
    <w:rsid w:val="00C10329"/>
    <w:rsid w:val="00C1085A"/>
    <w:rsid w:val="00C10B6A"/>
    <w:rsid w:val="00C112AC"/>
    <w:rsid w:val="00C15AF3"/>
    <w:rsid w:val="00C15CCE"/>
    <w:rsid w:val="00C160D5"/>
    <w:rsid w:val="00C17505"/>
    <w:rsid w:val="00C17B7E"/>
    <w:rsid w:val="00C21AB1"/>
    <w:rsid w:val="00C22B37"/>
    <w:rsid w:val="00C23AD0"/>
    <w:rsid w:val="00C2440B"/>
    <w:rsid w:val="00C24D56"/>
    <w:rsid w:val="00C26BD1"/>
    <w:rsid w:val="00C30008"/>
    <w:rsid w:val="00C32835"/>
    <w:rsid w:val="00C32B92"/>
    <w:rsid w:val="00C33A41"/>
    <w:rsid w:val="00C33A64"/>
    <w:rsid w:val="00C34585"/>
    <w:rsid w:val="00C35B19"/>
    <w:rsid w:val="00C3723F"/>
    <w:rsid w:val="00C378F2"/>
    <w:rsid w:val="00C4209A"/>
    <w:rsid w:val="00C43D9E"/>
    <w:rsid w:val="00C44043"/>
    <w:rsid w:val="00C44DDE"/>
    <w:rsid w:val="00C458E5"/>
    <w:rsid w:val="00C50A21"/>
    <w:rsid w:val="00C5313A"/>
    <w:rsid w:val="00C534D2"/>
    <w:rsid w:val="00C53CBB"/>
    <w:rsid w:val="00C54091"/>
    <w:rsid w:val="00C57B6E"/>
    <w:rsid w:val="00C60EB0"/>
    <w:rsid w:val="00C61CFE"/>
    <w:rsid w:val="00C630CF"/>
    <w:rsid w:val="00C632C8"/>
    <w:rsid w:val="00C634C1"/>
    <w:rsid w:val="00C64D63"/>
    <w:rsid w:val="00C651C0"/>
    <w:rsid w:val="00C65C9B"/>
    <w:rsid w:val="00C6678D"/>
    <w:rsid w:val="00C67181"/>
    <w:rsid w:val="00C6776C"/>
    <w:rsid w:val="00C704B7"/>
    <w:rsid w:val="00C76636"/>
    <w:rsid w:val="00C76939"/>
    <w:rsid w:val="00C76CC0"/>
    <w:rsid w:val="00C7733C"/>
    <w:rsid w:val="00C77769"/>
    <w:rsid w:val="00C777B9"/>
    <w:rsid w:val="00C77C84"/>
    <w:rsid w:val="00C8020F"/>
    <w:rsid w:val="00C83698"/>
    <w:rsid w:val="00C91504"/>
    <w:rsid w:val="00C91F43"/>
    <w:rsid w:val="00C92D9F"/>
    <w:rsid w:val="00C971A5"/>
    <w:rsid w:val="00CA05AE"/>
    <w:rsid w:val="00CA29B5"/>
    <w:rsid w:val="00CA3752"/>
    <w:rsid w:val="00CB1A93"/>
    <w:rsid w:val="00CB22D6"/>
    <w:rsid w:val="00CB56BE"/>
    <w:rsid w:val="00CB7990"/>
    <w:rsid w:val="00CC03EA"/>
    <w:rsid w:val="00CC0A61"/>
    <w:rsid w:val="00CC0CC9"/>
    <w:rsid w:val="00CC13A3"/>
    <w:rsid w:val="00CC18AE"/>
    <w:rsid w:val="00CC2359"/>
    <w:rsid w:val="00CC6EFB"/>
    <w:rsid w:val="00CD035D"/>
    <w:rsid w:val="00CD0776"/>
    <w:rsid w:val="00CD0F6F"/>
    <w:rsid w:val="00CD6050"/>
    <w:rsid w:val="00CD68AD"/>
    <w:rsid w:val="00CD69CA"/>
    <w:rsid w:val="00CE03D1"/>
    <w:rsid w:val="00CE1EBC"/>
    <w:rsid w:val="00CE40B3"/>
    <w:rsid w:val="00CE411E"/>
    <w:rsid w:val="00CE58A4"/>
    <w:rsid w:val="00CE66D8"/>
    <w:rsid w:val="00CF0698"/>
    <w:rsid w:val="00CF1984"/>
    <w:rsid w:val="00CF289B"/>
    <w:rsid w:val="00CF3334"/>
    <w:rsid w:val="00CF485F"/>
    <w:rsid w:val="00CF559E"/>
    <w:rsid w:val="00CF5CF4"/>
    <w:rsid w:val="00CF65EB"/>
    <w:rsid w:val="00CF6C02"/>
    <w:rsid w:val="00CF7380"/>
    <w:rsid w:val="00D00C43"/>
    <w:rsid w:val="00D01C6C"/>
    <w:rsid w:val="00D03AB8"/>
    <w:rsid w:val="00D103E3"/>
    <w:rsid w:val="00D10A6E"/>
    <w:rsid w:val="00D13B9A"/>
    <w:rsid w:val="00D1441F"/>
    <w:rsid w:val="00D15C49"/>
    <w:rsid w:val="00D17559"/>
    <w:rsid w:val="00D20C95"/>
    <w:rsid w:val="00D2342D"/>
    <w:rsid w:val="00D24402"/>
    <w:rsid w:val="00D24EC4"/>
    <w:rsid w:val="00D25C95"/>
    <w:rsid w:val="00D25EAE"/>
    <w:rsid w:val="00D30973"/>
    <w:rsid w:val="00D31A52"/>
    <w:rsid w:val="00D32FAF"/>
    <w:rsid w:val="00D36B85"/>
    <w:rsid w:val="00D4064E"/>
    <w:rsid w:val="00D41470"/>
    <w:rsid w:val="00D42068"/>
    <w:rsid w:val="00D42DD2"/>
    <w:rsid w:val="00D44E88"/>
    <w:rsid w:val="00D47303"/>
    <w:rsid w:val="00D476A3"/>
    <w:rsid w:val="00D50215"/>
    <w:rsid w:val="00D50423"/>
    <w:rsid w:val="00D53234"/>
    <w:rsid w:val="00D54BBB"/>
    <w:rsid w:val="00D54FAE"/>
    <w:rsid w:val="00D57972"/>
    <w:rsid w:val="00D57CA1"/>
    <w:rsid w:val="00D6025F"/>
    <w:rsid w:val="00D615CD"/>
    <w:rsid w:val="00D64A1E"/>
    <w:rsid w:val="00D64BE5"/>
    <w:rsid w:val="00D6569C"/>
    <w:rsid w:val="00D67D65"/>
    <w:rsid w:val="00D70AFE"/>
    <w:rsid w:val="00D727DF"/>
    <w:rsid w:val="00D72B03"/>
    <w:rsid w:val="00D755B3"/>
    <w:rsid w:val="00D76273"/>
    <w:rsid w:val="00D777B2"/>
    <w:rsid w:val="00D7782F"/>
    <w:rsid w:val="00D77DA1"/>
    <w:rsid w:val="00D80241"/>
    <w:rsid w:val="00D81358"/>
    <w:rsid w:val="00D81512"/>
    <w:rsid w:val="00D82BBB"/>
    <w:rsid w:val="00D855B2"/>
    <w:rsid w:val="00D86E10"/>
    <w:rsid w:val="00D872BB"/>
    <w:rsid w:val="00D87EBF"/>
    <w:rsid w:val="00D912F9"/>
    <w:rsid w:val="00D91C34"/>
    <w:rsid w:val="00D92581"/>
    <w:rsid w:val="00D93A84"/>
    <w:rsid w:val="00D96774"/>
    <w:rsid w:val="00D968D8"/>
    <w:rsid w:val="00D97011"/>
    <w:rsid w:val="00D970D1"/>
    <w:rsid w:val="00D97239"/>
    <w:rsid w:val="00D9737D"/>
    <w:rsid w:val="00D973AE"/>
    <w:rsid w:val="00DA2A67"/>
    <w:rsid w:val="00DA385C"/>
    <w:rsid w:val="00DA5771"/>
    <w:rsid w:val="00DA630C"/>
    <w:rsid w:val="00DA6B05"/>
    <w:rsid w:val="00DA6B5C"/>
    <w:rsid w:val="00DA74E8"/>
    <w:rsid w:val="00DB0FC8"/>
    <w:rsid w:val="00DB1B6D"/>
    <w:rsid w:val="00DB1F52"/>
    <w:rsid w:val="00DB3AC3"/>
    <w:rsid w:val="00DB3CD5"/>
    <w:rsid w:val="00DB4C3D"/>
    <w:rsid w:val="00DB4FCF"/>
    <w:rsid w:val="00DB6370"/>
    <w:rsid w:val="00DB64EF"/>
    <w:rsid w:val="00DB6718"/>
    <w:rsid w:val="00DB6A5C"/>
    <w:rsid w:val="00DB6D89"/>
    <w:rsid w:val="00DC071B"/>
    <w:rsid w:val="00DC372E"/>
    <w:rsid w:val="00DC4DFA"/>
    <w:rsid w:val="00DC51DE"/>
    <w:rsid w:val="00DC75BA"/>
    <w:rsid w:val="00DD0602"/>
    <w:rsid w:val="00DD06CF"/>
    <w:rsid w:val="00DD1161"/>
    <w:rsid w:val="00DD123F"/>
    <w:rsid w:val="00DD13E6"/>
    <w:rsid w:val="00DD47D2"/>
    <w:rsid w:val="00DD4C9A"/>
    <w:rsid w:val="00DD5C3D"/>
    <w:rsid w:val="00DD6857"/>
    <w:rsid w:val="00DE0E22"/>
    <w:rsid w:val="00DE7C10"/>
    <w:rsid w:val="00DF0AD6"/>
    <w:rsid w:val="00DF0AD8"/>
    <w:rsid w:val="00DF14B3"/>
    <w:rsid w:val="00DF2BBF"/>
    <w:rsid w:val="00DF5859"/>
    <w:rsid w:val="00DF6FD8"/>
    <w:rsid w:val="00E00AA1"/>
    <w:rsid w:val="00E073B7"/>
    <w:rsid w:val="00E07435"/>
    <w:rsid w:val="00E077A8"/>
    <w:rsid w:val="00E125DA"/>
    <w:rsid w:val="00E139F0"/>
    <w:rsid w:val="00E1514A"/>
    <w:rsid w:val="00E15350"/>
    <w:rsid w:val="00E15D90"/>
    <w:rsid w:val="00E1696F"/>
    <w:rsid w:val="00E16E18"/>
    <w:rsid w:val="00E17A06"/>
    <w:rsid w:val="00E20E9A"/>
    <w:rsid w:val="00E231E6"/>
    <w:rsid w:val="00E2342E"/>
    <w:rsid w:val="00E24DE8"/>
    <w:rsid w:val="00E260EA"/>
    <w:rsid w:val="00E27509"/>
    <w:rsid w:val="00E3057A"/>
    <w:rsid w:val="00E322B7"/>
    <w:rsid w:val="00E3253B"/>
    <w:rsid w:val="00E331CB"/>
    <w:rsid w:val="00E33CF9"/>
    <w:rsid w:val="00E34085"/>
    <w:rsid w:val="00E345C3"/>
    <w:rsid w:val="00E34684"/>
    <w:rsid w:val="00E35734"/>
    <w:rsid w:val="00E35C94"/>
    <w:rsid w:val="00E36534"/>
    <w:rsid w:val="00E36558"/>
    <w:rsid w:val="00E405F9"/>
    <w:rsid w:val="00E41B6E"/>
    <w:rsid w:val="00E42BCD"/>
    <w:rsid w:val="00E430AE"/>
    <w:rsid w:val="00E43406"/>
    <w:rsid w:val="00E45534"/>
    <w:rsid w:val="00E457E7"/>
    <w:rsid w:val="00E507D7"/>
    <w:rsid w:val="00E51360"/>
    <w:rsid w:val="00E514E9"/>
    <w:rsid w:val="00E52E35"/>
    <w:rsid w:val="00E537F2"/>
    <w:rsid w:val="00E56E9D"/>
    <w:rsid w:val="00E5739C"/>
    <w:rsid w:val="00E602AE"/>
    <w:rsid w:val="00E62B84"/>
    <w:rsid w:val="00E631D4"/>
    <w:rsid w:val="00E64DEC"/>
    <w:rsid w:val="00E65703"/>
    <w:rsid w:val="00E66DFA"/>
    <w:rsid w:val="00E7019E"/>
    <w:rsid w:val="00E70CB8"/>
    <w:rsid w:val="00E8217B"/>
    <w:rsid w:val="00E83EF4"/>
    <w:rsid w:val="00E84AEC"/>
    <w:rsid w:val="00E8635F"/>
    <w:rsid w:val="00E867C0"/>
    <w:rsid w:val="00E86B8F"/>
    <w:rsid w:val="00E91183"/>
    <w:rsid w:val="00E93B30"/>
    <w:rsid w:val="00E97D47"/>
    <w:rsid w:val="00EA312D"/>
    <w:rsid w:val="00EA4736"/>
    <w:rsid w:val="00EA5473"/>
    <w:rsid w:val="00EA5C71"/>
    <w:rsid w:val="00EB0396"/>
    <w:rsid w:val="00EB1395"/>
    <w:rsid w:val="00EB17E6"/>
    <w:rsid w:val="00EB1E14"/>
    <w:rsid w:val="00EB4765"/>
    <w:rsid w:val="00EB7840"/>
    <w:rsid w:val="00EC185B"/>
    <w:rsid w:val="00EC1BD5"/>
    <w:rsid w:val="00EC221D"/>
    <w:rsid w:val="00EC4042"/>
    <w:rsid w:val="00EC48A2"/>
    <w:rsid w:val="00EC4B42"/>
    <w:rsid w:val="00EC51BB"/>
    <w:rsid w:val="00EC5920"/>
    <w:rsid w:val="00ED008D"/>
    <w:rsid w:val="00ED0A0E"/>
    <w:rsid w:val="00ED0AC4"/>
    <w:rsid w:val="00ED0C41"/>
    <w:rsid w:val="00ED16DE"/>
    <w:rsid w:val="00ED41E9"/>
    <w:rsid w:val="00ED45F4"/>
    <w:rsid w:val="00ED5FF8"/>
    <w:rsid w:val="00ED73BD"/>
    <w:rsid w:val="00EE18A7"/>
    <w:rsid w:val="00EE307D"/>
    <w:rsid w:val="00EE4581"/>
    <w:rsid w:val="00EE4B40"/>
    <w:rsid w:val="00EE5C50"/>
    <w:rsid w:val="00EE7F65"/>
    <w:rsid w:val="00EF1245"/>
    <w:rsid w:val="00EF1E65"/>
    <w:rsid w:val="00EF2692"/>
    <w:rsid w:val="00EF2CCA"/>
    <w:rsid w:val="00EF4F44"/>
    <w:rsid w:val="00EF6178"/>
    <w:rsid w:val="00F00A6F"/>
    <w:rsid w:val="00F01299"/>
    <w:rsid w:val="00F01AE9"/>
    <w:rsid w:val="00F01F7D"/>
    <w:rsid w:val="00F035CE"/>
    <w:rsid w:val="00F0492E"/>
    <w:rsid w:val="00F049C8"/>
    <w:rsid w:val="00F07006"/>
    <w:rsid w:val="00F11B97"/>
    <w:rsid w:val="00F11C69"/>
    <w:rsid w:val="00F13DFA"/>
    <w:rsid w:val="00F14659"/>
    <w:rsid w:val="00F16031"/>
    <w:rsid w:val="00F20081"/>
    <w:rsid w:val="00F203AE"/>
    <w:rsid w:val="00F20689"/>
    <w:rsid w:val="00F232AD"/>
    <w:rsid w:val="00F25223"/>
    <w:rsid w:val="00F25C39"/>
    <w:rsid w:val="00F25C7A"/>
    <w:rsid w:val="00F25E32"/>
    <w:rsid w:val="00F26AEE"/>
    <w:rsid w:val="00F3100F"/>
    <w:rsid w:val="00F3297E"/>
    <w:rsid w:val="00F32B14"/>
    <w:rsid w:val="00F33316"/>
    <w:rsid w:val="00F35AAA"/>
    <w:rsid w:val="00F35C68"/>
    <w:rsid w:val="00F36E90"/>
    <w:rsid w:val="00F36F65"/>
    <w:rsid w:val="00F40644"/>
    <w:rsid w:val="00F4308C"/>
    <w:rsid w:val="00F44A5C"/>
    <w:rsid w:val="00F44C0C"/>
    <w:rsid w:val="00F47C70"/>
    <w:rsid w:val="00F522AA"/>
    <w:rsid w:val="00F529C2"/>
    <w:rsid w:val="00F53298"/>
    <w:rsid w:val="00F54A00"/>
    <w:rsid w:val="00F5500D"/>
    <w:rsid w:val="00F5590B"/>
    <w:rsid w:val="00F55940"/>
    <w:rsid w:val="00F63FF4"/>
    <w:rsid w:val="00F66988"/>
    <w:rsid w:val="00F66B64"/>
    <w:rsid w:val="00F67172"/>
    <w:rsid w:val="00F707FD"/>
    <w:rsid w:val="00F71E05"/>
    <w:rsid w:val="00F73477"/>
    <w:rsid w:val="00F73ED4"/>
    <w:rsid w:val="00F7454E"/>
    <w:rsid w:val="00F74D67"/>
    <w:rsid w:val="00F75211"/>
    <w:rsid w:val="00F753D4"/>
    <w:rsid w:val="00F75EAC"/>
    <w:rsid w:val="00F76492"/>
    <w:rsid w:val="00F7701D"/>
    <w:rsid w:val="00F77732"/>
    <w:rsid w:val="00F77749"/>
    <w:rsid w:val="00F804AC"/>
    <w:rsid w:val="00F8207B"/>
    <w:rsid w:val="00F869A1"/>
    <w:rsid w:val="00F86B55"/>
    <w:rsid w:val="00F9240B"/>
    <w:rsid w:val="00F938B3"/>
    <w:rsid w:val="00F95BB7"/>
    <w:rsid w:val="00F961AC"/>
    <w:rsid w:val="00FA2AC0"/>
    <w:rsid w:val="00FA4137"/>
    <w:rsid w:val="00FA6441"/>
    <w:rsid w:val="00FA6833"/>
    <w:rsid w:val="00FA7F24"/>
    <w:rsid w:val="00FB045C"/>
    <w:rsid w:val="00FB0591"/>
    <w:rsid w:val="00FB1AFD"/>
    <w:rsid w:val="00FB1DB3"/>
    <w:rsid w:val="00FB2557"/>
    <w:rsid w:val="00FB2CC5"/>
    <w:rsid w:val="00FB31FE"/>
    <w:rsid w:val="00FB5B61"/>
    <w:rsid w:val="00FB701A"/>
    <w:rsid w:val="00FC1DBD"/>
    <w:rsid w:val="00FC2B76"/>
    <w:rsid w:val="00FC3567"/>
    <w:rsid w:val="00FC3F65"/>
    <w:rsid w:val="00FC5826"/>
    <w:rsid w:val="00FD076F"/>
    <w:rsid w:val="00FD1112"/>
    <w:rsid w:val="00FD20B9"/>
    <w:rsid w:val="00FD27D9"/>
    <w:rsid w:val="00FD4B96"/>
    <w:rsid w:val="00FD5C0F"/>
    <w:rsid w:val="00FD7FBF"/>
    <w:rsid w:val="00FE01F2"/>
    <w:rsid w:val="00FE038F"/>
    <w:rsid w:val="00FE16BF"/>
    <w:rsid w:val="00FE1BCA"/>
    <w:rsid w:val="00FE1D38"/>
    <w:rsid w:val="00FE393E"/>
    <w:rsid w:val="00FE3CD1"/>
    <w:rsid w:val="00FE5398"/>
    <w:rsid w:val="00FE7C52"/>
    <w:rsid w:val="00FF07C2"/>
    <w:rsid w:val="00FF10D0"/>
    <w:rsid w:val="00FF1368"/>
    <w:rsid w:val="00FF3EEF"/>
    <w:rsid w:val="00FF41FF"/>
    <w:rsid w:val="00FF5567"/>
    <w:rsid w:val="00FF5F71"/>
    <w:rsid w:val="00FF6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674E633"/>
  <w15:docId w15:val="{FAE23E30-B97A-4AB4-903A-7D5885769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iPriority="0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F2098"/>
    <w:rPr>
      <w:rFonts w:ascii="Verdana" w:eastAsia="Times New Roman" w:hAnsi="Verdana" w:cs="Arial"/>
    </w:rPr>
  </w:style>
  <w:style w:type="paragraph" w:styleId="Heading1">
    <w:name w:val="heading 1"/>
    <w:aliases w:val="h1,new page/chapter,Heading 1a,Project 1,RFS,Part,Document,Chapter,Main Section,Main heading,DPHead1,H11,Project 11,RFS1,Part1,Document1,h11,Chapter1,Main Section1,Main heading1,DPHead11,H12,Project 12,RFS2,Part2,Document2,h12,Chapter2,H13,H1"/>
    <w:basedOn w:val="Normal"/>
    <w:next w:val="Normal"/>
    <w:link w:val="Heading1Char"/>
    <w:autoRedefine/>
    <w:qFormat/>
    <w:rsid w:val="00692F74"/>
    <w:pPr>
      <w:keepNext/>
      <w:keepLines/>
      <w:numPr>
        <w:ilvl w:val="1"/>
        <w:numId w:val="6"/>
      </w:numPr>
      <w:spacing w:before="480"/>
      <w:ind w:left="1095"/>
      <w:outlineLvl w:val="0"/>
    </w:pPr>
    <w:rPr>
      <w:rFonts w:asciiTheme="minorHAnsi" w:hAnsiTheme="minorHAnsi" w:cstheme="minorHAnsi"/>
      <w:b/>
      <w:bCs/>
      <w:color w:val="0070C0"/>
      <w:sz w:val="32"/>
      <w:szCs w:val="32"/>
      <w:lang w:val="en-GB"/>
    </w:rPr>
  </w:style>
  <w:style w:type="paragraph" w:styleId="Heading2">
    <w:name w:val="heading 2"/>
    <w:aliases w:val="h2 main heading,h2,A.B.C.,Level I for #'s,hoofd 2,Heading2-bio,Career Exp.,Activity,Main Heading,mh,A,Sub-Head1,Chapter Title,H2,Frame Title,l2,Holo heading 2,L2,ClassHeading,(Alt+2),Attribute Heading 2,H21,B,C,style2,2,Project 2,map title"/>
    <w:basedOn w:val="Normal"/>
    <w:next w:val="Normal"/>
    <w:link w:val="Heading2Char"/>
    <w:autoRedefine/>
    <w:uiPriority w:val="9"/>
    <w:qFormat/>
    <w:rsid w:val="009263A2"/>
    <w:pPr>
      <w:keepNext/>
      <w:keepLines/>
      <w:tabs>
        <w:tab w:val="left" w:pos="630"/>
      </w:tabs>
      <w:spacing w:before="200" w:line="276" w:lineRule="auto"/>
      <w:jc w:val="both"/>
      <w:outlineLvl w:val="1"/>
    </w:pPr>
    <w:rPr>
      <w:rFonts w:ascii="Arial" w:hAnsi="Arial"/>
      <w:b/>
      <w:bCs/>
      <w:color w:val="0070C0"/>
      <w:sz w:val="24"/>
      <w:szCs w:val="24"/>
      <w:lang w:val="en-GB"/>
    </w:rPr>
  </w:style>
  <w:style w:type="paragraph" w:styleId="Heading3">
    <w:name w:val="heading 3"/>
    <w:aliases w:val="h3,H3,orderpara2,h:3,l3,level 3 heading,h3 sub heading,Heading 3 Char1 Char,Heading 3 Char Char Char,Prophead 3 Char Char Char,h3 Char Char Char,HHHeading Char Char Char,Project 3 Char Char Char,Proposa Char Char Char"/>
    <w:basedOn w:val="Normal"/>
    <w:next w:val="Normal"/>
    <w:link w:val="Heading3Char"/>
    <w:uiPriority w:val="99"/>
    <w:qFormat/>
    <w:rsid w:val="0009709D"/>
    <w:pPr>
      <w:keepNext/>
      <w:numPr>
        <w:ilvl w:val="2"/>
        <w:numId w:val="1"/>
      </w:numPr>
      <w:spacing w:before="240" w:after="60"/>
      <w:outlineLvl w:val="2"/>
    </w:pPr>
    <w:rPr>
      <w:rFonts w:ascii="Cambria" w:hAnsi="Cambria" w:cs="Cambria"/>
      <w:b/>
      <w:bCs/>
      <w:sz w:val="26"/>
      <w:szCs w:val="26"/>
    </w:rPr>
  </w:style>
  <w:style w:type="paragraph" w:styleId="Heading4">
    <w:name w:val="heading 4"/>
    <w:aliases w:val="h4,4 dash,d,3,h4 sub sub heading,H4,Sudhead3,Heading 4 - Bid,Ref Heading 1,rh1,Map Title,Sub-paragraph,Org Heading 2,14,l4,141,h41,l41,41,142,h42,l42,h43,a.,42,parapoint,¶,143,h44,l43,43,1411,h411,l411,411,1421,h421,l421,a.1,h431,Map Title1"/>
    <w:basedOn w:val="Normal"/>
    <w:next w:val="Normal"/>
    <w:link w:val="Heading4Char"/>
    <w:autoRedefine/>
    <w:uiPriority w:val="99"/>
    <w:qFormat/>
    <w:rsid w:val="00344E55"/>
    <w:pPr>
      <w:keepNext/>
      <w:numPr>
        <w:ilvl w:val="3"/>
        <w:numId w:val="1"/>
      </w:numPr>
      <w:spacing w:before="400" w:after="200"/>
      <w:outlineLvl w:val="3"/>
    </w:pPr>
    <w:rPr>
      <w:rFonts w:cs="Verdana"/>
      <w:b/>
      <w:bCs/>
      <w:color w:val="996633"/>
      <w:szCs w:val="22"/>
      <w:lang w:val="en-GB"/>
    </w:rPr>
  </w:style>
  <w:style w:type="paragraph" w:styleId="Heading5">
    <w:name w:val="heading 5"/>
    <w:aliases w:val="5 sub-bullet,sb,4,5,Block Label,H5,h5,1.1.1.1.1,mh2,Module heading 2,Numbered Sub-list,PIM 5,Second Subheading,Level 3 - i,Bullet point,DO NOT USE_h5,GE Heading 5,Table label,l5,hm,Head 5,list 5,Figure,PA Pico Section,Teal,i) ii) iii),Hd4,L5"/>
    <w:basedOn w:val="Normal"/>
    <w:next w:val="Normal"/>
    <w:link w:val="Heading5Char"/>
    <w:uiPriority w:val="99"/>
    <w:qFormat/>
    <w:rsid w:val="0009709D"/>
    <w:pPr>
      <w:keepNext/>
      <w:numPr>
        <w:ilvl w:val="4"/>
        <w:numId w:val="1"/>
      </w:numPr>
      <w:spacing w:before="120" w:after="60"/>
      <w:outlineLvl w:val="4"/>
    </w:pPr>
    <w:rPr>
      <w:b/>
      <w:bCs/>
      <w:color w:val="333399"/>
      <w:sz w:val="22"/>
      <w:szCs w:val="22"/>
    </w:rPr>
  </w:style>
  <w:style w:type="paragraph" w:styleId="Heading6">
    <w:name w:val="heading 6"/>
    <w:aliases w:val="6,H6,Appendix A,Sub-bullet point,Legal Level 1.,DO NOT USE_h6,h6,Third Subheading,sub-dash,sd,Numbered - 6,PA Appendix,Heading 6  Appendix Y &amp; Z,12 Heading 6,Heading 22,H22,h22,A.B.C.2,Activity2,Main Heading2,A2,Sub-Head12,Chapter Title1"/>
    <w:basedOn w:val="Normal"/>
    <w:next w:val="Normal"/>
    <w:link w:val="Heading6Char"/>
    <w:uiPriority w:val="99"/>
    <w:qFormat/>
    <w:rsid w:val="0009709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aliases w:val="7,h7,First Subheading,Heading 7 - Appendix A,Heading 7 - Appendix,Legal Level 1.1.,Para no numbering,H7,Side Caption,Appendix Major,PA Appendix Major,Tables,12 Heading 7"/>
    <w:basedOn w:val="Normal"/>
    <w:next w:val="Normal"/>
    <w:link w:val="Heading7Char"/>
    <w:uiPriority w:val="99"/>
    <w:qFormat/>
    <w:rsid w:val="0009709D"/>
    <w:pPr>
      <w:numPr>
        <w:ilvl w:val="6"/>
        <w:numId w:val="1"/>
      </w:numPr>
      <w:spacing w:before="240" w:after="60"/>
      <w:outlineLvl w:val="6"/>
    </w:pPr>
    <w:rPr>
      <w:sz w:val="24"/>
      <w:szCs w:val="24"/>
    </w:rPr>
  </w:style>
  <w:style w:type="paragraph" w:styleId="Heading8">
    <w:name w:val="heading 8"/>
    <w:aliases w:val="8,Legal Level 1.1.1.,No num/gap,H8,Appendix Minor,12 Heading 8,RFI H3 (A),No num/gap1,12 Heading 81,Überschrift 88,PA Appendix Minor,h8"/>
    <w:basedOn w:val="Normal"/>
    <w:next w:val="Normal"/>
    <w:link w:val="Heading8Char"/>
    <w:uiPriority w:val="99"/>
    <w:qFormat/>
    <w:rsid w:val="0009709D"/>
    <w:pPr>
      <w:numPr>
        <w:ilvl w:val="7"/>
        <w:numId w:val="1"/>
      </w:num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aliases w:val="9,Titre 10,Code eg's,H9,Attachment,Appendix,oHeading 9,appendix,12 Heading 9,h9"/>
    <w:basedOn w:val="Normal"/>
    <w:next w:val="Normal"/>
    <w:link w:val="Heading9Char"/>
    <w:uiPriority w:val="99"/>
    <w:qFormat/>
    <w:rsid w:val="0009709D"/>
    <w:pPr>
      <w:numPr>
        <w:ilvl w:val="8"/>
        <w:numId w:val="1"/>
      </w:numPr>
      <w:spacing w:before="240" w:after="60"/>
      <w:outlineLvl w:val="8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new page/chapter Char,Heading 1a Char,Project 1 Char,RFS Char,Part Char,Document Char,Chapter Char,Main Section Char,Main heading Char,DPHead1 Char,H11 Char,Project 11 Char,RFS1 Char,Part1 Char,Document1 Char,h11 Char,H12 Char"/>
    <w:basedOn w:val="DefaultParagraphFont"/>
    <w:link w:val="Heading1"/>
    <w:rsid w:val="00692F74"/>
    <w:rPr>
      <w:rFonts w:asciiTheme="minorHAnsi" w:eastAsia="Times New Roman" w:hAnsiTheme="minorHAnsi" w:cstheme="minorHAnsi"/>
      <w:b/>
      <w:bCs/>
      <w:color w:val="0070C0"/>
      <w:sz w:val="32"/>
      <w:szCs w:val="32"/>
      <w:lang w:val="en-GB"/>
    </w:rPr>
  </w:style>
  <w:style w:type="character" w:customStyle="1" w:styleId="Heading2Char">
    <w:name w:val="Heading 2 Char"/>
    <w:aliases w:val="h2 main heading Char,h2 Char,A.B.C. Char,Level I for #'s Char,hoofd 2 Char,Heading2-bio Char,Career Exp. Char,Activity Char,Main Heading Char,mh Char,A Char,Sub-Head1 Char,Chapter Title Char,H2 Char,Frame Title Char,l2 Char,L2 Char,B Char"/>
    <w:basedOn w:val="DefaultParagraphFont"/>
    <w:link w:val="Heading2"/>
    <w:uiPriority w:val="9"/>
    <w:rsid w:val="009263A2"/>
    <w:rPr>
      <w:rFonts w:ascii="Arial" w:eastAsia="Times New Roman" w:hAnsi="Arial" w:cs="Arial"/>
      <w:b/>
      <w:bCs/>
      <w:color w:val="0070C0"/>
      <w:sz w:val="24"/>
      <w:szCs w:val="24"/>
      <w:lang w:val="en-GB"/>
    </w:rPr>
  </w:style>
  <w:style w:type="character" w:customStyle="1" w:styleId="Heading3Char">
    <w:name w:val="Heading 3 Char"/>
    <w:aliases w:val="h3 Char,H3 Char,orderpara2 Char,h:3 Char,l3 Char,level 3 heading Char,h3 sub heading Char,Heading 3 Char1 Char Char,Heading 3 Char Char Char Char,Prophead 3 Char Char Char Char,h3 Char Char Char Char,HHHeading Char Char Char Char"/>
    <w:basedOn w:val="DefaultParagraphFont"/>
    <w:link w:val="Heading3"/>
    <w:uiPriority w:val="99"/>
    <w:rsid w:val="0009709D"/>
    <w:rPr>
      <w:rFonts w:ascii="Cambria" w:eastAsia="Times New Roman" w:hAnsi="Cambria" w:cs="Cambria"/>
      <w:b/>
      <w:bCs/>
      <w:sz w:val="26"/>
      <w:szCs w:val="26"/>
    </w:rPr>
  </w:style>
  <w:style w:type="character" w:customStyle="1" w:styleId="Heading4Char">
    <w:name w:val="Heading 4 Char"/>
    <w:aliases w:val="h4 Char,4 dash Char,d Char,3 Char,h4 sub sub heading Char,H4 Char,Sudhead3 Char,Heading 4 - Bid Char,Ref Heading 1 Char,rh1 Char,Map Title Char,Sub-paragraph Char,Org Heading 2 Char,14 Char,l4 Char,141 Char,h41 Char,l41 Char,41 Char"/>
    <w:basedOn w:val="DefaultParagraphFont"/>
    <w:link w:val="Heading4"/>
    <w:uiPriority w:val="99"/>
    <w:rsid w:val="00344E55"/>
    <w:rPr>
      <w:rFonts w:ascii="Verdana" w:eastAsia="Times New Roman" w:hAnsi="Verdana" w:cs="Verdana"/>
      <w:b/>
      <w:bCs/>
      <w:color w:val="996633"/>
      <w:szCs w:val="22"/>
      <w:lang w:val="en-GB"/>
    </w:rPr>
  </w:style>
  <w:style w:type="character" w:customStyle="1" w:styleId="Heading5Char">
    <w:name w:val="Heading 5 Char"/>
    <w:aliases w:val="5 sub-bullet Char,sb Char,4 Char,5 Char,Block Label Char,H5 Char,h5 Char,1.1.1.1.1 Char,mh2 Char,Module heading 2 Char,Numbered Sub-list Char,PIM 5 Char,Second Subheading Char,Level 3 - i Char,Bullet point Char,DO NOT USE_h5 Char,l5 Char"/>
    <w:basedOn w:val="DefaultParagraphFont"/>
    <w:link w:val="Heading5"/>
    <w:uiPriority w:val="99"/>
    <w:rsid w:val="0009709D"/>
    <w:rPr>
      <w:rFonts w:ascii="Verdana" w:eastAsia="Times New Roman" w:hAnsi="Verdana" w:cs="Arial"/>
      <w:b/>
      <w:bCs/>
      <w:color w:val="333399"/>
      <w:sz w:val="22"/>
      <w:szCs w:val="22"/>
    </w:rPr>
  </w:style>
  <w:style w:type="character" w:customStyle="1" w:styleId="Heading6Char">
    <w:name w:val="Heading 6 Char"/>
    <w:aliases w:val="6 Char,H6 Char,Appendix A Char,Sub-bullet point Char,Legal Level 1. Char,DO NOT USE_h6 Char,h6 Char,Third Subheading Char,sub-dash Char,sd Char,Numbered - 6 Char,PA Appendix Char,Heading 6  Appendix Y &amp; Z Char,12 Heading 6 Char,H22 Char"/>
    <w:basedOn w:val="DefaultParagraphFont"/>
    <w:link w:val="Heading6"/>
    <w:uiPriority w:val="99"/>
    <w:rsid w:val="0009709D"/>
    <w:rPr>
      <w:rFonts w:ascii="Verdana" w:eastAsia="Times New Roman" w:hAnsi="Verdana" w:cs="Arial"/>
      <w:b/>
      <w:bCs/>
      <w:sz w:val="22"/>
      <w:szCs w:val="22"/>
    </w:rPr>
  </w:style>
  <w:style w:type="character" w:customStyle="1" w:styleId="Heading7Char">
    <w:name w:val="Heading 7 Char"/>
    <w:aliases w:val="7 Char,h7 Char,First Subheading Char,Heading 7 - Appendix A Char,Heading 7 - Appendix Char,Legal Level 1.1. Char,Para no numbering Char,H7 Char,Side Caption Char,Appendix Major Char,PA Appendix Major Char,Tables Char,12 Heading 7 Char"/>
    <w:basedOn w:val="DefaultParagraphFont"/>
    <w:link w:val="Heading7"/>
    <w:uiPriority w:val="99"/>
    <w:rsid w:val="0009709D"/>
    <w:rPr>
      <w:rFonts w:ascii="Verdana" w:eastAsia="Times New Roman" w:hAnsi="Verdana" w:cs="Arial"/>
      <w:sz w:val="24"/>
      <w:szCs w:val="24"/>
    </w:rPr>
  </w:style>
  <w:style w:type="character" w:customStyle="1" w:styleId="Heading8Char">
    <w:name w:val="Heading 8 Char"/>
    <w:aliases w:val="8 Char,Legal Level 1.1.1. Char,No num/gap Char,H8 Char,Appendix Minor Char,12 Heading 8 Char,RFI H3 (A) Char,No num/gap1 Char,12 Heading 81 Char,Überschrift 88 Char,PA Appendix Minor Char,h8 Char"/>
    <w:basedOn w:val="DefaultParagraphFont"/>
    <w:link w:val="Heading8"/>
    <w:uiPriority w:val="99"/>
    <w:rsid w:val="0009709D"/>
    <w:rPr>
      <w:rFonts w:ascii="Verdana" w:eastAsia="Times New Roman" w:hAnsi="Verdana" w:cs="Arial"/>
      <w:i/>
      <w:iCs/>
      <w:sz w:val="24"/>
      <w:szCs w:val="24"/>
    </w:rPr>
  </w:style>
  <w:style w:type="character" w:customStyle="1" w:styleId="Heading9Char">
    <w:name w:val="Heading 9 Char"/>
    <w:aliases w:val="9 Char,Titre 10 Char,Code eg's Char,H9 Char,Attachment Char,Appendix Char,oHeading 9 Char,appendix Char,12 Heading 9 Char,h9 Char"/>
    <w:basedOn w:val="DefaultParagraphFont"/>
    <w:link w:val="Heading9"/>
    <w:uiPriority w:val="99"/>
    <w:rsid w:val="0009709D"/>
    <w:rPr>
      <w:rFonts w:ascii="Verdana" w:eastAsia="Times New Roman" w:hAnsi="Verdana" w:cs="Arial"/>
      <w:sz w:val="22"/>
      <w:szCs w:val="22"/>
    </w:rPr>
  </w:style>
  <w:style w:type="paragraph" w:styleId="ListParagraph">
    <w:name w:val="List Paragraph"/>
    <w:aliases w:val="Use Case List Paragraph,Bullet 1,lp1,Body Bullet,Figure_name,List Paragraph1,List Paragraph Char Char,b1,Bullet for no #'s,Bullet 2,b2,B2,bullet single,double,b2b2,EDS sub bullet,bullet text,2nd level bullet,BL,bullet,B1,Ref,bu1,List bull"/>
    <w:basedOn w:val="Normal"/>
    <w:link w:val="ListParagraphChar"/>
    <w:uiPriority w:val="34"/>
    <w:qFormat/>
    <w:rsid w:val="0009709D"/>
    <w:pPr>
      <w:ind w:left="720"/>
    </w:pPr>
  </w:style>
  <w:style w:type="paragraph" w:styleId="BodyText">
    <w:name w:val="Body Text"/>
    <w:basedOn w:val="Normal"/>
    <w:link w:val="BodyTextChar"/>
    <w:uiPriority w:val="99"/>
    <w:rsid w:val="0009709D"/>
    <w:rPr>
      <w:color w:val="0000FF"/>
      <w:lang w:val="en-GB"/>
    </w:rPr>
  </w:style>
  <w:style w:type="character" w:customStyle="1" w:styleId="BodyTextChar">
    <w:name w:val="Body Text Char"/>
    <w:basedOn w:val="DefaultParagraphFont"/>
    <w:link w:val="BodyText"/>
    <w:uiPriority w:val="99"/>
    <w:rsid w:val="0009709D"/>
    <w:rPr>
      <w:rFonts w:ascii="Arial" w:eastAsia="Times New Roman" w:hAnsi="Arial" w:cs="Arial"/>
      <w:color w:val="0000FF"/>
      <w:sz w:val="20"/>
      <w:szCs w:val="20"/>
      <w:lang w:val="en-GB"/>
    </w:rPr>
  </w:style>
  <w:style w:type="character" w:styleId="CommentReference">
    <w:name w:val="annotation reference"/>
    <w:basedOn w:val="DefaultParagraphFont"/>
    <w:uiPriority w:val="99"/>
    <w:semiHidden/>
    <w:rsid w:val="0009709D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09709D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9709D"/>
    <w:rPr>
      <w:rFonts w:ascii="Arial" w:eastAsia="Times New Roman" w:hAnsi="Arial" w:cs="Arial"/>
      <w:sz w:val="20"/>
      <w:szCs w:val="20"/>
    </w:rPr>
  </w:style>
  <w:style w:type="character" w:customStyle="1" w:styleId="CogBodyChar">
    <w:name w:val="Cog Body Char"/>
    <w:basedOn w:val="DefaultParagraphFont"/>
    <w:link w:val="CogBody"/>
    <w:locked/>
    <w:rsid w:val="0009709D"/>
    <w:rPr>
      <w:rFonts w:ascii="Arial" w:hAnsi="Arial" w:cs="Arial"/>
    </w:rPr>
  </w:style>
  <w:style w:type="paragraph" w:customStyle="1" w:styleId="CogBody">
    <w:name w:val="Cog Body"/>
    <w:basedOn w:val="Normal"/>
    <w:link w:val="CogBodyChar"/>
    <w:qFormat/>
    <w:rsid w:val="0009709D"/>
    <w:pPr>
      <w:spacing w:after="120" w:line="276" w:lineRule="auto"/>
      <w:jc w:val="both"/>
    </w:pPr>
    <w:rPr>
      <w:rFonts w:eastAsia="Calibri"/>
      <w:sz w:val="22"/>
      <w:szCs w:val="22"/>
    </w:rPr>
  </w:style>
  <w:style w:type="paragraph" w:customStyle="1" w:styleId="RFPResponse-Level3">
    <w:name w:val="RFP Response - Level 3"/>
    <w:basedOn w:val="Heading3"/>
    <w:qFormat/>
    <w:rsid w:val="0009709D"/>
    <w:pPr>
      <w:keepNext w:val="0"/>
      <w:numPr>
        <w:numId w:val="2"/>
      </w:numPr>
      <w:pBdr>
        <w:top w:val="dotted" w:sz="4" w:space="1" w:color="585858"/>
        <w:bottom w:val="dotted" w:sz="4" w:space="1" w:color="585858"/>
      </w:pBdr>
      <w:spacing w:before="300" w:after="200" w:line="252" w:lineRule="auto"/>
    </w:pPr>
    <w:rPr>
      <w:rFonts w:cs="Times New Roman"/>
      <w:b w:val="0"/>
      <w:bCs w:val="0"/>
      <w:caps/>
      <w:color w:val="585858"/>
      <w:sz w:val="24"/>
      <w:szCs w:val="24"/>
      <w:lang w:bidi="en-US"/>
    </w:rPr>
  </w:style>
  <w:style w:type="paragraph" w:customStyle="1" w:styleId="CTS">
    <w:name w:val="CTS"/>
    <w:basedOn w:val="Heading1"/>
    <w:link w:val="CTSChar"/>
    <w:qFormat/>
    <w:rsid w:val="0009709D"/>
    <w:pPr>
      <w:numPr>
        <w:numId w:val="2"/>
      </w:numPr>
      <w:pBdr>
        <w:bottom w:val="thinThickSmallGap" w:sz="12" w:space="1" w:color="858585"/>
      </w:pBdr>
      <w:spacing w:before="400" w:line="252" w:lineRule="auto"/>
    </w:pPr>
    <w:rPr>
      <w:rFonts w:ascii="Cambria" w:hAnsi="Cambria" w:cs="Times New Roman"/>
      <w:b w:val="0"/>
      <w:bCs w:val="0"/>
      <w:caps/>
      <w:color w:val="595959"/>
      <w:spacing w:val="20"/>
      <w:sz w:val="28"/>
      <w:szCs w:val="28"/>
      <w:lang w:val="en-US" w:bidi="en-US"/>
    </w:rPr>
  </w:style>
  <w:style w:type="paragraph" w:customStyle="1" w:styleId="cts2">
    <w:name w:val="cts2"/>
    <w:basedOn w:val="Heading2"/>
    <w:qFormat/>
    <w:rsid w:val="0009709D"/>
    <w:pPr>
      <w:shd w:val="clear" w:color="auto" w:fill="D9D9D9"/>
      <w:spacing w:before="120" w:after="120"/>
      <w:ind w:left="360"/>
    </w:pPr>
    <w:rPr>
      <w:rFonts w:ascii="Cambria" w:hAnsi="Cambria" w:cs="Times New Roman"/>
      <w:b w:val="0"/>
      <w:bCs w:val="0"/>
      <w:caps/>
      <w:color w:val="595959"/>
      <w:spacing w:val="15"/>
      <w:lang w:val="en-US" w:bidi="en-US"/>
    </w:rPr>
  </w:style>
  <w:style w:type="character" w:customStyle="1" w:styleId="CTSChar">
    <w:name w:val="CTS Char"/>
    <w:basedOn w:val="DefaultParagraphFont"/>
    <w:link w:val="CTS"/>
    <w:rsid w:val="0009709D"/>
    <w:rPr>
      <w:rFonts w:ascii="Cambria" w:eastAsia="Times New Roman" w:hAnsi="Cambria"/>
      <w:caps/>
      <w:color w:val="595959"/>
      <w:spacing w:val="20"/>
      <w:sz w:val="28"/>
      <w:szCs w:val="28"/>
      <w:lang w:bidi="en-US"/>
    </w:rPr>
  </w:style>
  <w:style w:type="paragraph" w:customStyle="1" w:styleId="CTS4">
    <w:name w:val="CTS4"/>
    <w:basedOn w:val="Heading4"/>
    <w:next w:val="TOC4"/>
    <w:qFormat/>
    <w:rsid w:val="0009709D"/>
    <w:pPr>
      <w:keepLines/>
      <w:numPr>
        <w:numId w:val="2"/>
      </w:numPr>
      <w:tabs>
        <w:tab w:val="left" w:pos="810"/>
      </w:tabs>
      <w:spacing w:before="200" w:after="0"/>
      <w:ind w:left="720"/>
      <w:jc w:val="both"/>
    </w:pPr>
    <w:rPr>
      <w:rFonts w:ascii="Calibri" w:hAnsi="Calibri" w:cs="Calibri"/>
      <w:b w:val="0"/>
      <w:iCs/>
      <w:color w:val="000000"/>
      <w:szCs w:val="24"/>
      <w:lang w:val="en-US" w:eastAsia="en-GB"/>
    </w:rPr>
  </w:style>
  <w:style w:type="paragraph" w:customStyle="1" w:styleId="cogtablebullet">
    <w:name w:val="cog_table_bullet"/>
    <w:basedOn w:val="Normal"/>
    <w:rsid w:val="0009709D"/>
    <w:pPr>
      <w:spacing w:after="200" w:line="252" w:lineRule="auto"/>
      <w:ind w:left="3420" w:hanging="360"/>
    </w:pPr>
    <w:rPr>
      <w:rFonts w:ascii="Cambria" w:hAnsi="Cambria" w:cs="Times New Roman"/>
      <w:sz w:val="22"/>
      <w:szCs w:val="24"/>
      <w:lang w:val="en-GB" w:bidi="en-US"/>
    </w:rPr>
  </w:style>
  <w:style w:type="paragraph" w:customStyle="1" w:styleId="cog-bullet">
    <w:name w:val="cog-bullet"/>
    <w:basedOn w:val="Normal"/>
    <w:rsid w:val="0009709D"/>
    <w:pPr>
      <w:tabs>
        <w:tab w:val="num" w:pos="360"/>
      </w:tabs>
      <w:spacing w:before="60" w:after="60" w:line="240" w:lineRule="atLeast"/>
      <w:ind w:left="360" w:hanging="360"/>
      <w:jc w:val="both"/>
    </w:pPr>
    <w:rPr>
      <w:sz w:val="22"/>
      <w:szCs w:val="22"/>
      <w:lang w:eastAsia="ko-KR" w:bidi="en-US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9709D"/>
    <w:pPr>
      <w:spacing w:after="100"/>
      <w:ind w:left="6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9709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09D"/>
    <w:rPr>
      <w:rFonts w:ascii="Tahoma" w:eastAsia="Times New Roman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31D4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31D4D"/>
    <w:rPr>
      <w:rFonts w:ascii="Arial" w:eastAsia="Times New Roman" w:hAnsi="Arial" w:cs="Arial"/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9463A2"/>
    <w:pPr>
      <w:tabs>
        <w:tab w:val="left" w:pos="180"/>
        <w:tab w:val="right" w:leader="dot" w:pos="9350"/>
      </w:tabs>
      <w:spacing w:after="100"/>
    </w:pPr>
    <w:rPr>
      <w:color w:val="0070C0"/>
      <w:sz w:val="40"/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D10A6E"/>
    <w:pPr>
      <w:tabs>
        <w:tab w:val="left" w:pos="880"/>
        <w:tab w:val="right" w:leader="dot" w:pos="9350"/>
      </w:tabs>
      <w:spacing w:after="100"/>
      <w:ind w:left="200"/>
    </w:pPr>
  </w:style>
  <w:style w:type="paragraph" w:styleId="Header">
    <w:name w:val="header"/>
    <w:aliases w:val="Section Header,h,*Header,Cover Page,1 (not to be included in TOC),Chapter Name,*Header Char,Header Char1 Char,Header Char Char Char,Header Char1 Char Char Char,Header Char Char Char Char Char,Header Char Char1 Char"/>
    <w:basedOn w:val="Normal"/>
    <w:link w:val="HeaderChar"/>
    <w:rsid w:val="00BE6955"/>
    <w:pPr>
      <w:tabs>
        <w:tab w:val="center" w:pos="4320"/>
        <w:tab w:val="right" w:pos="8640"/>
      </w:tabs>
    </w:pPr>
  </w:style>
  <w:style w:type="character" w:customStyle="1" w:styleId="HeaderChar">
    <w:name w:val="Header Char"/>
    <w:aliases w:val="Section Header Char,h Char,*Header Char1,Cover Page Char,1 (not to be included in TOC) Char,Chapter Name Char,*Header Char Char,Header Char1 Char Char,Header Char Char Char Char,Header Char1 Char Char Char Char,Header Char Char1 Char Char"/>
    <w:basedOn w:val="DefaultParagraphFont"/>
    <w:link w:val="Header"/>
    <w:rsid w:val="00BE6955"/>
    <w:rPr>
      <w:rFonts w:ascii="Arial" w:eastAsia="Times New Roman" w:hAnsi="Arial" w:cs="Arial"/>
      <w:sz w:val="20"/>
      <w:szCs w:val="20"/>
    </w:rPr>
  </w:style>
  <w:style w:type="character" w:styleId="Hyperlink">
    <w:name w:val="Hyperlink"/>
    <w:basedOn w:val="DefaultParagraphFont"/>
    <w:uiPriority w:val="99"/>
    <w:rsid w:val="00BE6955"/>
    <w:rPr>
      <w:color w:val="0000FF"/>
      <w:u w:val="single"/>
    </w:rPr>
  </w:style>
  <w:style w:type="paragraph" w:customStyle="1" w:styleId="ProprietaryNoticeBoldCentre">
    <w:name w:val="Proprietary Notice Bold Centre"/>
    <w:basedOn w:val="Normal"/>
    <w:autoRedefine/>
    <w:uiPriority w:val="99"/>
    <w:rsid w:val="00BE6955"/>
    <w:pPr>
      <w:spacing w:before="40" w:after="40" w:line="288" w:lineRule="auto"/>
      <w:ind w:left="360"/>
      <w:jc w:val="center"/>
    </w:pPr>
    <w:rPr>
      <w:rFonts w:cs="Verdana"/>
      <w:b/>
      <w:bCs/>
      <w:lang w:val="en-GB"/>
    </w:rPr>
  </w:style>
  <w:style w:type="paragraph" w:customStyle="1" w:styleId="ProprietaryNotice">
    <w:name w:val="Proprietary Notice"/>
    <w:basedOn w:val="Normal"/>
    <w:uiPriority w:val="99"/>
    <w:rsid w:val="00BE6955"/>
    <w:pPr>
      <w:spacing w:before="100" w:after="200" w:line="240" w:lineRule="atLeast"/>
      <w:ind w:left="171" w:right="142"/>
      <w:jc w:val="both"/>
    </w:pPr>
    <w:rPr>
      <w:rFonts w:cs="Verdana"/>
      <w:lang w:val="en-GB"/>
    </w:rPr>
  </w:style>
  <w:style w:type="paragraph" w:styleId="Footer">
    <w:name w:val="footer"/>
    <w:aliases w:val="footer/10-HELVETICA,f,*Footer"/>
    <w:basedOn w:val="Normal"/>
    <w:link w:val="FooterChar1"/>
    <w:uiPriority w:val="99"/>
    <w:rsid w:val="00BE695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uiPriority w:val="99"/>
    <w:rsid w:val="00BE6955"/>
    <w:rPr>
      <w:rFonts w:ascii="Arial" w:eastAsia="Times New Roman" w:hAnsi="Arial" w:cs="Arial"/>
      <w:sz w:val="20"/>
      <w:szCs w:val="20"/>
    </w:rPr>
  </w:style>
  <w:style w:type="character" w:customStyle="1" w:styleId="FooterChar1">
    <w:name w:val="Footer Char1"/>
    <w:aliases w:val="footer/10-HELVETICA Char,f Char,*Footer Char"/>
    <w:basedOn w:val="DefaultParagraphFont"/>
    <w:link w:val="Footer"/>
    <w:uiPriority w:val="99"/>
    <w:locked/>
    <w:rsid w:val="00BE6955"/>
    <w:rPr>
      <w:rFonts w:ascii="Arial" w:eastAsia="Times New Roman" w:hAnsi="Arial" w:cs="Arial"/>
      <w:sz w:val="20"/>
      <w:szCs w:val="20"/>
    </w:rPr>
  </w:style>
  <w:style w:type="paragraph" w:customStyle="1" w:styleId="PageNo">
    <w:name w:val="Page No"/>
    <w:basedOn w:val="Normal"/>
    <w:autoRedefine/>
    <w:uiPriority w:val="99"/>
    <w:rsid w:val="00BE6955"/>
    <w:pPr>
      <w:spacing w:before="100" w:beforeAutospacing="1" w:after="100" w:afterAutospacing="1" w:line="269" w:lineRule="auto"/>
      <w:jc w:val="right"/>
    </w:pPr>
    <w:rPr>
      <w:rFonts w:cs="Verdana"/>
      <w:sz w:val="18"/>
      <w:szCs w:val="18"/>
    </w:rPr>
  </w:style>
  <w:style w:type="paragraph" w:customStyle="1" w:styleId="cogh2bullet">
    <w:name w:val="cog_h2_bullet"/>
    <w:basedOn w:val="Normal"/>
    <w:uiPriority w:val="99"/>
    <w:rsid w:val="00BE6955"/>
    <w:pPr>
      <w:numPr>
        <w:numId w:val="3"/>
      </w:numPr>
      <w:jc w:val="both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3711BE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711BE"/>
    <w:rPr>
      <w:rFonts w:ascii="Tahoma" w:eastAsia="Times New Roman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5102FE"/>
    <w:pPr>
      <w:spacing w:line="276" w:lineRule="auto"/>
      <w:outlineLvl w:val="9"/>
    </w:pPr>
    <w:rPr>
      <w:rFonts w:ascii="Cambria" w:hAnsi="Cambria" w:cs="Times New Roman"/>
      <w:color w:val="365F91"/>
      <w:sz w:val="28"/>
      <w:szCs w:val="28"/>
      <w:lang w:val="en-US"/>
    </w:rPr>
  </w:style>
  <w:style w:type="table" w:styleId="TableGrid">
    <w:name w:val="Table Grid"/>
    <w:basedOn w:val="TableNormal"/>
    <w:rsid w:val="00243E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AD0AA1"/>
    <w:pPr>
      <w:spacing w:after="100"/>
      <w:ind w:left="400"/>
    </w:pPr>
  </w:style>
  <w:style w:type="character" w:customStyle="1" w:styleId="ListParagraphChar">
    <w:name w:val="List Paragraph Char"/>
    <w:aliases w:val="Use Case List Paragraph Char,Bullet 1 Char,lp1 Char,Body Bullet Char,Figure_name Char,List Paragraph1 Char,List Paragraph Char Char Char,b1 Char,Bullet for no #'s Char,Bullet 2 Char,b2 Char,B2 Char,bullet single Char,double Char"/>
    <w:basedOn w:val="DefaultParagraphFont"/>
    <w:link w:val="ListParagraph"/>
    <w:uiPriority w:val="34"/>
    <w:qFormat/>
    <w:rsid w:val="005B3673"/>
    <w:rPr>
      <w:rFonts w:ascii="Arial" w:eastAsia="Times New Roman" w:hAnsi="Arial" w:cs="Arial"/>
      <w:lang w:val="en-US" w:eastAsia="en-US"/>
    </w:rPr>
  </w:style>
  <w:style w:type="paragraph" w:styleId="PlainText">
    <w:name w:val="Plain Text"/>
    <w:basedOn w:val="Normal"/>
    <w:link w:val="PlainTextChar"/>
    <w:uiPriority w:val="99"/>
    <w:unhideWhenUsed/>
    <w:rsid w:val="005B3673"/>
    <w:rPr>
      <w:rFonts w:ascii="Consolas" w:eastAsia="Calibri" w:hAnsi="Consolas" w:cs="Times New Roman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B3673"/>
    <w:rPr>
      <w:rFonts w:ascii="Consolas" w:eastAsia="Calibri" w:hAnsi="Consolas" w:cs="Times New Roman"/>
      <w:sz w:val="21"/>
      <w:szCs w:val="21"/>
      <w:lang w:val="en-US" w:eastAsia="en-US"/>
    </w:rPr>
  </w:style>
  <w:style w:type="paragraph" w:styleId="NormalWeb">
    <w:name w:val="Normal (Web)"/>
    <w:basedOn w:val="Normal"/>
    <w:uiPriority w:val="99"/>
    <w:unhideWhenUsed/>
    <w:rsid w:val="00E07435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styleId="Index4">
    <w:name w:val="index 4"/>
    <w:basedOn w:val="Normal"/>
    <w:next w:val="Normal"/>
    <w:autoRedefine/>
    <w:semiHidden/>
    <w:rsid w:val="007F2098"/>
    <w:pPr>
      <w:ind w:left="960" w:hanging="240"/>
    </w:pPr>
    <w:rPr>
      <w:rFonts w:cs="Times New Roman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553124"/>
    <w:rPr>
      <w:color w:val="800080" w:themeColor="followedHyperlink"/>
      <w:u w:val="single"/>
    </w:rPr>
  </w:style>
  <w:style w:type="paragraph" w:customStyle="1" w:styleId="cogh2body">
    <w:name w:val="cog_h2_body"/>
    <w:basedOn w:val="Normal"/>
    <w:link w:val="cogh2bodyChar"/>
    <w:rsid w:val="00344A66"/>
    <w:pPr>
      <w:ind w:left="576"/>
      <w:jc w:val="both"/>
    </w:pPr>
    <w:rPr>
      <w:rFonts w:ascii="Arial" w:hAnsi="Arial" w:cs="Times New Roman"/>
      <w:szCs w:val="24"/>
    </w:rPr>
  </w:style>
  <w:style w:type="character" w:customStyle="1" w:styleId="cogh2bodyChar">
    <w:name w:val="cog_h2_body Char"/>
    <w:basedOn w:val="DefaultParagraphFont"/>
    <w:link w:val="cogh2body"/>
    <w:rsid w:val="00344A66"/>
    <w:rPr>
      <w:rFonts w:ascii="Arial" w:eastAsia="Times New Roman" w:hAnsi="Arial"/>
      <w:szCs w:val="24"/>
    </w:rPr>
  </w:style>
  <w:style w:type="paragraph" w:customStyle="1" w:styleId="h2subheadingbold">
    <w:name w:val="h2_sub_heading_bold"/>
    <w:basedOn w:val="cogh2body"/>
    <w:next w:val="cogh2body"/>
    <w:uiPriority w:val="99"/>
    <w:qFormat/>
    <w:rsid w:val="00344A66"/>
    <w:rPr>
      <w:b/>
    </w:rPr>
  </w:style>
  <w:style w:type="paragraph" w:customStyle="1" w:styleId="cts3">
    <w:name w:val="cts3"/>
    <w:basedOn w:val="RFPResponse-Level3"/>
    <w:link w:val="cts3Char"/>
    <w:qFormat/>
    <w:rsid w:val="006974A7"/>
    <w:pPr>
      <w:numPr>
        <w:numId w:val="1"/>
      </w:numPr>
    </w:pPr>
  </w:style>
  <w:style w:type="character" w:customStyle="1" w:styleId="cts3Char">
    <w:name w:val="cts3 Char"/>
    <w:basedOn w:val="DefaultParagraphFont"/>
    <w:link w:val="cts3"/>
    <w:rsid w:val="006974A7"/>
    <w:rPr>
      <w:rFonts w:ascii="Cambria" w:eastAsia="Times New Roman" w:hAnsi="Cambria"/>
      <w:caps/>
      <w:color w:val="585858"/>
      <w:sz w:val="24"/>
      <w:szCs w:val="24"/>
      <w:lang w:bidi="en-US"/>
    </w:rPr>
  </w:style>
  <w:style w:type="paragraph" w:styleId="NoSpacing">
    <w:name w:val="No Spacing"/>
    <w:link w:val="NoSpacingChar"/>
    <w:uiPriority w:val="1"/>
    <w:qFormat/>
    <w:rsid w:val="00F73477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73477"/>
    <w:rPr>
      <w:rFonts w:asciiTheme="minorHAnsi" w:eastAsiaTheme="minorEastAsia" w:hAnsiTheme="minorHAnsi" w:cstheme="minorBidi"/>
      <w:sz w:val="22"/>
      <w:szCs w:val="22"/>
      <w:lang w:eastAsia="ja-JP"/>
    </w:rPr>
  </w:style>
  <w:style w:type="table" w:customStyle="1" w:styleId="TableGrid1">
    <w:name w:val="Table Grid1"/>
    <w:basedOn w:val="TableNormal"/>
    <w:uiPriority w:val="59"/>
    <w:rsid w:val="00260737"/>
    <w:rPr>
      <w:rFonts w:asciiTheme="minorHAnsi" w:eastAsiaTheme="minorHAns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_text"/>
    <w:basedOn w:val="Normal"/>
    <w:rsid w:val="00537472"/>
    <w:pPr>
      <w:spacing w:before="40" w:after="40"/>
      <w:ind w:left="-18" w:firstLine="18"/>
    </w:pPr>
    <w:rPr>
      <w:rFonts w:ascii="Arial" w:hAnsi="Arial" w:cs="Times New Roman"/>
      <w:color w:val="000000"/>
      <w:sz w:val="18"/>
    </w:rPr>
  </w:style>
  <w:style w:type="paragraph" w:customStyle="1" w:styleId="tablehead">
    <w:name w:val="tablehead"/>
    <w:basedOn w:val="Normal"/>
    <w:rsid w:val="00537472"/>
    <w:pPr>
      <w:widowControl w:val="0"/>
      <w:numPr>
        <w:ilvl w:val="12"/>
      </w:numPr>
      <w:spacing w:before="26" w:after="26" w:line="240" w:lineRule="atLeast"/>
      <w:ind w:right="115"/>
      <w:jc w:val="center"/>
    </w:pPr>
    <w:rPr>
      <w:rFonts w:ascii="Arial" w:hAnsi="Arial" w:cs="Times New Roman"/>
      <w:b/>
      <w:iCs/>
    </w:rPr>
  </w:style>
  <w:style w:type="table" w:styleId="GridTable4-Accent1">
    <w:name w:val="Grid Table 4 Accent 1"/>
    <w:basedOn w:val="TableNormal"/>
    <w:uiPriority w:val="49"/>
    <w:rsid w:val="008E46D8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6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30312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6435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5262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03801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2153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3852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49671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20995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9028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8987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4965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0953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49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27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2056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4600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574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0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5245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6450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4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171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2862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198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80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9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573750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11011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5136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53375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39171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93403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9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23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7151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5990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641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5470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55408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972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19513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40106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119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54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19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728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1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289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32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5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73563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70633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29205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39479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8446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3933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61902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9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29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96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8962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481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36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34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2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15544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6362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5531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59123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45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25694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7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78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99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6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2267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56601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7164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4897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94778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03302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6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299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581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501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43540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75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0648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89885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4276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39727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47876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5567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96194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4058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75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367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6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633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69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48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75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5635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6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664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75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0703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865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407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1955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892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0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28476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27404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08020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2161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47269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54917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7663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5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2014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870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4893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293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4278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936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3668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93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4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0547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9133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35495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23676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58634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2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53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45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208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26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978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02026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30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5888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5930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480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4165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147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562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4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9272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1347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4960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5785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0590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84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67743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3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6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6030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731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42736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70320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45258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06423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29887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81784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75919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94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365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641718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6801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18247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1095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5053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92370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0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118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296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8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85545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0809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6111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6387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31660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55456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7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59614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88858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6259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6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71531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2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31725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74533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81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846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78090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9245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2189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1260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168289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6295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18177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6202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57516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12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59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07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313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3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85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81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9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900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182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25557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692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734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523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2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28255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2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3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749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86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0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25789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5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6049">
          <w:marLeft w:val="90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5294">
          <w:marLeft w:val="36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61862">
          <w:marLeft w:val="36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11024">
          <w:marLeft w:val="90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8906">
          <w:marLeft w:val="90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6075">
          <w:marLeft w:val="36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68727">
          <w:marLeft w:val="90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5946">
          <w:marLeft w:val="90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08519">
          <w:marLeft w:val="90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32558">
          <w:marLeft w:val="36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61241">
          <w:marLeft w:val="90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96759">
          <w:marLeft w:val="90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27704">
          <w:marLeft w:val="90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13627">
          <w:marLeft w:val="90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26518">
          <w:marLeft w:val="90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9736">
          <w:marLeft w:val="90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36523">
          <w:marLeft w:val="90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8239">
          <w:marLeft w:val="90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4001">
          <w:marLeft w:val="36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5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9666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7588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92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909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2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34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9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4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19184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73634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0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16557">
          <w:marLeft w:val="274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5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436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928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4272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18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866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9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9848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89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8.jpeg"/><Relationship Id="rId1" Type="http://schemas.openxmlformats.org/officeDocument/2006/relationships/image" Target="media/image4.png"/><Relationship Id="rId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1E9FC4C127F104C91217DA3B0BB7799" ma:contentTypeVersion="2" ma:contentTypeDescription="Create a new document." ma:contentTypeScope="" ma:versionID="08d7430069edfab9b59e8c4124452954">
  <xsd:schema xmlns:xsd="http://www.w3.org/2001/XMLSchema" xmlns:xs="http://www.w3.org/2001/XMLSchema" xmlns:p="http://schemas.microsoft.com/office/2006/metadata/properties" xmlns:ns3="f7907810-2536-4f1b-88be-636c68efdbea" targetNamespace="http://schemas.microsoft.com/office/2006/metadata/properties" ma:root="true" ma:fieldsID="ac57396d1f377272259255f874491c9a" ns3:_="">
    <xsd:import namespace="f7907810-2536-4f1b-88be-636c68efdb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907810-2536-4f1b-88be-636c68efdb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033272-6682-4189-8C0D-9D4CB7DBBC89}">
  <ds:schemaRefs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f7907810-2536-4f1b-88be-636c68efdbea"/>
    <ds:schemaRef ds:uri="http://purl.org/dc/terms/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9CF04D0F-C2E5-43BA-B41C-DE95AAA025B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52CE290-456D-40A8-8F4B-0BEA57CF40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7907810-2536-4f1b-88be-636c68efdb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BBB6FD7-43C6-461B-9526-739FB2119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1037</Words>
  <Characters>5912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6936</CharactersWithSpaces>
  <SharedDoc>false</SharedDoc>
  <HLinks>
    <vt:vector size="6" baseType="variant">
      <vt:variant>
        <vt:i4>5111817</vt:i4>
      </vt:variant>
      <vt:variant>
        <vt:i4>3</vt:i4>
      </vt:variant>
      <vt:variant>
        <vt:i4>0</vt:i4>
      </vt:variant>
      <vt:variant>
        <vt:i4>5</vt:i4>
      </vt:variant>
      <vt:variant>
        <vt:lpwstr>http://www.colt.net/UK-en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TELUS RFI</dc:subject>
  <dc:creator>Cognizant Business Development Team</dc:creator>
  <cp:keywords/>
  <dc:description/>
  <cp:lastModifiedBy>SARAVANAN N (CRGL-THIRDPARTY.COM)</cp:lastModifiedBy>
  <cp:revision>2</cp:revision>
  <cp:lastPrinted>2011-06-16T15:00:00Z</cp:lastPrinted>
  <dcterms:created xsi:type="dcterms:W3CDTF">2020-01-31T04:55:00Z</dcterms:created>
  <dcterms:modified xsi:type="dcterms:W3CDTF">2020-01-31T04:55:00Z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0x01010061E9FC4C127F104C91217DA3B0BB7799</vt:lpwstr>
  </property>
</Properties>
</file>